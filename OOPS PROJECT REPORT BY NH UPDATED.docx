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7"/>
        <w:ind w:left="965"/>
      </w:pPr>
      <w:r>
        <w:t>NITTE MEENAKSHI INSTITUTE OF TECHNOLOGY</w:t>
      </w:r>
    </w:p>
    <w:p>
      <w:pPr>
        <w:spacing w:before="32" w:line="422" w:lineRule="auto"/>
        <w:ind w:left="3460" w:right="1537" w:hanging="1700"/>
        <w:jc w:val="left"/>
        <w:rPr>
          <w:sz w:val="16"/>
        </w:rPr>
      </w:pPr>
      <w:r>
        <w:rPr>
          <w:sz w:val="16"/>
        </w:rPr>
        <w:t>(AN AUTONOMOUS INSTITUTION, AFFILIATED TO VISVESVARAYA TECHNUNIVERSITY,BELGAUM, APPROVED BY AICTE &amp; GOVT.OF KARNATAKA</w:t>
      </w:r>
    </w:p>
    <w:p>
      <w:pPr>
        <w:pStyle w:val="9"/>
        <w:spacing w:before="1"/>
        <w:rPr>
          <w:sz w:val="13"/>
        </w:rPr>
      </w:pPr>
      <w:r>
        <w:drawing>
          <wp:anchor distT="0" distB="0" distL="0" distR="0" simplePos="0" relativeHeight="251659264" behindDoc="0" locked="0" layoutInCell="1" allowOverlap="1">
            <wp:simplePos x="0" y="0"/>
            <wp:positionH relativeFrom="page">
              <wp:posOffset>3098165</wp:posOffset>
            </wp:positionH>
            <wp:positionV relativeFrom="paragraph">
              <wp:posOffset>120650</wp:posOffset>
            </wp:positionV>
            <wp:extent cx="1398905" cy="1404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398842" cy="1404937"/>
                    </a:xfrm>
                    <a:prstGeom prst="rect">
                      <a:avLst/>
                    </a:prstGeom>
                  </pic:spPr>
                </pic:pic>
              </a:graphicData>
            </a:graphic>
          </wp:anchor>
        </w:drawing>
      </w:r>
    </w:p>
    <w:p>
      <w:pPr>
        <w:pStyle w:val="9"/>
        <w:spacing w:before="9"/>
        <w:rPr>
          <w:sz w:val="14"/>
        </w:rPr>
      </w:pPr>
    </w:p>
    <w:p>
      <w:pPr>
        <w:pStyle w:val="3"/>
        <w:spacing w:before="0"/>
        <w:ind w:left="1044" w:right="409"/>
      </w:pPr>
      <w:bookmarkStart w:id="0" w:name="OBJECT ORIENTED PROGRAMMING WITH C++"/>
      <w:bookmarkEnd w:id="0"/>
      <w:r>
        <w:t>OBJECT ORIENTED PROGRAMMING WITH C++</w:t>
      </w:r>
    </w:p>
    <w:p>
      <w:pPr>
        <w:pStyle w:val="9"/>
        <w:rPr>
          <w:b/>
          <w:sz w:val="34"/>
        </w:rPr>
      </w:pPr>
    </w:p>
    <w:p>
      <w:pPr>
        <w:pStyle w:val="9"/>
        <w:spacing w:before="8"/>
        <w:rPr>
          <w:b/>
          <w:sz w:val="39"/>
        </w:rPr>
      </w:pPr>
    </w:p>
    <w:p>
      <w:pPr>
        <w:spacing w:before="0"/>
        <w:ind w:left="366" w:right="600" w:firstLine="0"/>
        <w:jc w:val="center"/>
        <w:rPr>
          <w:b/>
          <w:i/>
          <w:sz w:val="28"/>
        </w:rPr>
      </w:pPr>
      <w:r>
        <w:rPr>
          <w:b/>
          <w:i/>
          <w:sz w:val="28"/>
        </w:rPr>
        <w:t>COURSE PROJECT REPORT</w:t>
      </w:r>
    </w:p>
    <w:p>
      <w:pPr>
        <w:spacing w:before="164"/>
        <w:ind w:left="593" w:right="600" w:firstLine="0"/>
        <w:jc w:val="center"/>
        <w:rPr>
          <w:sz w:val="22"/>
        </w:rPr>
      </w:pPr>
      <w:r>
        <w:rPr>
          <w:sz w:val="22"/>
        </w:rPr>
        <w:t>on</w:t>
      </w:r>
    </w:p>
    <w:p>
      <w:pPr>
        <w:pStyle w:val="2"/>
        <w:spacing w:before="125"/>
        <w:ind w:left="900"/>
        <w:rPr>
          <w:rFonts w:hint="default"/>
          <w:lang w:val="en-US"/>
        </w:rPr>
      </w:pPr>
      <w:r>
        <w:rPr>
          <w:rFonts w:hint="default"/>
          <w:lang w:val="en-US"/>
        </w:rPr>
        <w:t>GUI C++ WEBSITE FOR BUYING CARS</w:t>
      </w:r>
    </w:p>
    <w:p>
      <w:pPr>
        <w:rPr>
          <w:rFonts w:hint="default"/>
          <w:lang w:val="en-US"/>
        </w:rPr>
      </w:pPr>
    </w:p>
    <w:p>
      <w:pPr>
        <w:rPr>
          <w:rFonts w:hint="default"/>
          <w:lang w:val="en-US"/>
        </w:rPr>
      </w:pPr>
    </w:p>
    <w:p>
      <w:pPr>
        <w:spacing w:before="158"/>
        <w:ind w:left="544" w:right="600" w:firstLine="0"/>
        <w:jc w:val="center"/>
        <w:rPr>
          <w:i/>
          <w:sz w:val="28"/>
        </w:rPr>
      </w:pPr>
      <w:r>
        <w:rPr>
          <w:i/>
          <w:sz w:val="28"/>
        </w:rPr>
        <w:t>Submitted in partial fulfilment of the requirement for the award of Degree of</w:t>
      </w:r>
    </w:p>
    <w:p>
      <w:pPr>
        <w:spacing w:before="193"/>
        <w:ind w:left="281" w:right="600" w:firstLine="0"/>
        <w:jc w:val="center"/>
        <w:rPr>
          <w:i/>
          <w:sz w:val="36"/>
        </w:rPr>
      </w:pPr>
      <w:r>
        <w:rPr>
          <w:i/>
          <w:sz w:val="36"/>
        </w:rPr>
        <w:t>Bachelor of Engineering</w:t>
      </w:r>
    </w:p>
    <w:p>
      <w:pPr>
        <w:spacing w:before="33"/>
        <w:ind w:left="280" w:right="600" w:firstLine="0"/>
        <w:jc w:val="center"/>
        <w:rPr>
          <w:i/>
          <w:sz w:val="28"/>
        </w:rPr>
      </w:pPr>
      <w:r>
        <w:rPr>
          <w:i/>
          <w:sz w:val="28"/>
        </w:rPr>
        <w:t>in</w:t>
      </w:r>
    </w:p>
    <w:p>
      <w:pPr>
        <w:spacing w:before="191"/>
        <w:ind w:left="274" w:right="600" w:firstLine="0"/>
        <w:jc w:val="center"/>
        <w:rPr>
          <w:i/>
          <w:sz w:val="36"/>
        </w:rPr>
      </w:pPr>
      <w:r>
        <w:rPr>
          <w:i/>
          <w:sz w:val="36"/>
        </w:rPr>
        <w:t>Computer Science and Engineering</w:t>
      </w:r>
    </w:p>
    <w:p>
      <w:pPr>
        <w:pStyle w:val="9"/>
        <w:spacing w:before="32"/>
        <w:ind w:left="358" w:right="600"/>
        <w:jc w:val="center"/>
      </w:pPr>
      <w:r>
        <w:t>Submitted by:</w:t>
      </w:r>
    </w:p>
    <w:p>
      <w:pPr>
        <w:pStyle w:val="9"/>
        <w:rPr>
          <w:sz w:val="20"/>
        </w:rPr>
      </w:pPr>
    </w:p>
    <w:p>
      <w:pPr>
        <w:pStyle w:val="9"/>
        <w:spacing w:before="6"/>
        <w:rPr>
          <w:sz w:val="17"/>
        </w:rPr>
      </w:pPr>
    </w:p>
    <w:p>
      <w:pPr>
        <w:pStyle w:val="9"/>
        <w:tabs>
          <w:tab w:val="left" w:pos="6491"/>
        </w:tabs>
        <w:spacing w:before="90" w:line="336" w:lineRule="auto"/>
        <w:ind w:left="3583" w:right="2941" w:hanging="454"/>
        <w:rPr>
          <w:rFonts w:hint="default"/>
          <w:spacing w:val="-3"/>
          <w:lang w:val="en-US"/>
        </w:rPr>
      </w:pPr>
      <w:r>
        <w:rPr>
          <w:rFonts w:hint="default"/>
          <w:lang w:val="en-US"/>
        </w:rPr>
        <w:t xml:space="preserve">NAVEEN K          </w:t>
      </w:r>
      <w:r>
        <w:rPr>
          <w:spacing w:val="-3"/>
        </w:rPr>
        <w:t>1NT20CS</w:t>
      </w:r>
      <w:r>
        <w:rPr>
          <w:rFonts w:hint="default"/>
          <w:spacing w:val="-3"/>
          <w:lang w:val="en-US"/>
        </w:rPr>
        <w:t>113</w:t>
      </w:r>
    </w:p>
    <w:p>
      <w:pPr>
        <w:pStyle w:val="9"/>
        <w:tabs>
          <w:tab w:val="left" w:pos="6491"/>
        </w:tabs>
        <w:spacing w:before="90" w:line="336" w:lineRule="auto"/>
        <w:ind w:left="3583" w:right="2941" w:hanging="454"/>
      </w:pPr>
      <w:r>
        <w:rPr>
          <w:rFonts w:hint="default"/>
          <w:spacing w:val="-3"/>
          <w:lang w:val="en-US"/>
        </w:rPr>
        <w:t xml:space="preserve">HANUMANTHA V    </w:t>
      </w:r>
      <w:r>
        <w:rPr>
          <w:spacing w:val="-3"/>
        </w:rPr>
        <w:t>1NT20CS0</w:t>
      </w:r>
      <w:r>
        <w:rPr>
          <w:rFonts w:hint="default"/>
          <w:spacing w:val="-3"/>
          <w:lang w:val="en-US"/>
        </w:rPr>
        <w:t>7</w:t>
      </w:r>
      <w:r>
        <w:rPr>
          <w:spacing w:val="-3"/>
        </w:rPr>
        <w:t>0</w:t>
      </w:r>
    </w:p>
    <w:p>
      <w:pPr>
        <w:pStyle w:val="9"/>
        <w:spacing w:before="5"/>
        <w:rPr>
          <w:sz w:val="9"/>
        </w:rPr>
      </w:pPr>
    </w:p>
    <w:p>
      <w:pPr>
        <w:pStyle w:val="5"/>
        <w:ind w:left="281" w:right="600"/>
        <w:jc w:val="center"/>
      </w:pPr>
      <w:r>
        <w:t>Under the Guidance of</w:t>
      </w:r>
    </w:p>
    <w:p>
      <w:pPr>
        <w:pStyle w:val="9"/>
        <w:spacing w:before="4"/>
        <w:rPr>
          <w:sz w:val="26"/>
        </w:rPr>
      </w:pPr>
    </w:p>
    <w:p>
      <w:pPr>
        <w:spacing w:before="1" w:line="494" w:lineRule="auto"/>
        <w:ind w:left="3734" w:right="3592" w:firstLine="499"/>
        <w:jc w:val="left"/>
        <w:rPr>
          <w:sz w:val="25"/>
        </w:rPr>
      </w:pPr>
      <w:r>
        <w:rPr>
          <w:sz w:val="25"/>
        </w:rPr>
        <w:t xml:space="preserve">Dr. Vijaya Shetty S </w:t>
      </w:r>
      <w:r>
        <w:rPr>
          <w:color w:val="333333"/>
          <w:sz w:val="25"/>
        </w:rPr>
        <w:t>Professor, Dept. of CS&amp;E, NMIT</w:t>
      </w:r>
    </w:p>
    <w:p>
      <w:pPr>
        <w:pStyle w:val="9"/>
        <w:spacing w:before="3"/>
        <w:rPr>
          <w:sz w:val="12"/>
        </w:rPr>
      </w:pPr>
      <w:r>
        <w:drawing>
          <wp:anchor distT="0" distB="0" distL="0" distR="0" simplePos="0" relativeHeight="251660288" behindDoc="0" locked="0" layoutInCell="1" allowOverlap="1">
            <wp:simplePos x="0" y="0"/>
            <wp:positionH relativeFrom="page">
              <wp:posOffset>3124200</wp:posOffset>
            </wp:positionH>
            <wp:positionV relativeFrom="paragraph">
              <wp:posOffset>114300</wp:posOffset>
            </wp:positionV>
            <wp:extent cx="1425575" cy="5791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1425643" cy="579405"/>
                    </a:xfrm>
                    <a:prstGeom prst="rect">
                      <a:avLst/>
                    </a:prstGeom>
                  </pic:spPr>
                </pic:pic>
              </a:graphicData>
            </a:graphic>
          </wp:anchor>
        </w:drawing>
      </w:r>
    </w:p>
    <w:p>
      <w:pPr>
        <w:pStyle w:val="9"/>
        <w:spacing w:before="10"/>
        <w:rPr>
          <w:sz w:val="26"/>
        </w:rPr>
      </w:pPr>
    </w:p>
    <w:p>
      <w:pPr>
        <w:pStyle w:val="2"/>
        <w:spacing w:before="57"/>
        <w:ind w:left="1044" w:right="316"/>
      </w:pPr>
    </w:p>
    <w:p>
      <w:pPr>
        <w:pStyle w:val="2"/>
        <w:spacing w:before="57"/>
        <w:ind w:left="1044" w:right="316"/>
      </w:pPr>
    </w:p>
    <w:p>
      <w:pPr>
        <w:pStyle w:val="2"/>
        <w:spacing w:before="57"/>
        <w:ind w:left="1044" w:right="316"/>
      </w:pPr>
    </w:p>
    <w:p>
      <w:pPr>
        <w:pStyle w:val="2"/>
        <w:spacing w:before="57"/>
        <w:ind w:left="1044" w:right="316"/>
      </w:pPr>
    </w:p>
    <w:p>
      <w:pPr>
        <w:pStyle w:val="2"/>
        <w:spacing w:before="57"/>
        <w:ind w:left="1044" w:right="316"/>
      </w:pPr>
    </w:p>
    <w:p>
      <w:pPr>
        <w:pStyle w:val="2"/>
        <w:spacing w:before="57"/>
        <w:ind w:left="1044" w:right="316"/>
      </w:pPr>
      <w:r>
        <w:t>NITTE MEENAKSHI INSTITUTE OF TECHNOLOGY</w:t>
      </w:r>
    </w:p>
    <w:p>
      <w:pPr>
        <w:spacing w:before="32" w:line="259" w:lineRule="auto"/>
        <w:ind w:left="938" w:right="600" w:firstLine="0"/>
        <w:jc w:val="center"/>
        <w:rPr>
          <w:sz w:val="18"/>
        </w:rPr>
      </w:pPr>
      <w:r>
        <w:rPr>
          <w:sz w:val="18"/>
        </w:rPr>
        <w:t>(AN AUTONOMOUS INSTITUTION, AFFILIATED TO VISVESVARAYA TECHNOLOGICAL UNIVERSITY, BELGAUM,APPROVED BY AICTE &amp; GOVT.OF KARNATAKA</w:t>
      </w:r>
    </w:p>
    <w:p>
      <w:pPr>
        <w:pStyle w:val="9"/>
        <w:rPr>
          <w:sz w:val="29"/>
        </w:rPr>
      </w:pPr>
    </w:p>
    <w:p>
      <w:pPr>
        <w:spacing w:before="0"/>
        <w:ind w:left="890" w:right="600" w:firstLine="0"/>
        <w:jc w:val="center"/>
        <w:rPr>
          <w:sz w:val="36"/>
        </w:rPr>
      </w:pPr>
      <w:r>
        <w:rPr>
          <w:sz w:val="36"/>
        </w:rPr>
        <w:t>Department of Computer Science and Engineering</w:t>
      </w:r>
    </w:p>
    <w:p>
      <w:pPr>
        <w:pStyle w:val="2"/>
        <w:spacing w:before="30"/>
        <w:ind w:left="897"/>
      </w:pPr>
      <w:r>
        <w:t>(Accredited by NBA Tier-1)</w:t>
      </w:r>
    </w:p>
    <w:p>
      <w:pPr>
        <w:pStyle w:val="9"/>
        <w:rPr>
          <w:b/>
          <w:sz w:val="20"/>
        </w:rPr>
      </w:pPr>
    </w:p>
    <w:p>
      <w:pPr>
        <w:pStyle w:val="9"/>
        <w:spacing w:before="1"/>
        <w:rPr>
          <w:b/>
          <w:sz w:val="17"/>
        </w:rPr>
      </w:pPr>
      <w:r>
        <w:drawing>
          <wp:anchor distT="0" distB="0" distL="0" distR="0" simplePos="0" relativeHeight="251660288" behindDoc="0" locked="0" layoutInCell="1" allowOverlap="1">
            <wp:simplePos x="0" y="0"/>
            <wp:positionH relativeFrom="page">
              <wp:posOffset>3124200</wp:posOffset>
            </wp:positionH>
            <wp:positionV relativeFrom="paragraph">
              <wp:posOffset>149860</wp:posOffset>
            </wp:positionV>
            <wp:extent cx="1398905" cy="1404620"/>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6" cstate="print"/>
                    <a:stretch>
                      <a:fillRect/>
                    </a:stretch>
                  </pic:blipFill>
                  <pic:spPr>
                    <a:xfrm>
                      <a:off x="0" y="0"/>
                      <a:ext cx="1398842" cy="1404937"/>
                    </a:xfrm>
                    <a:prstGeom prst="rect">
                      <a:avLst/>
                    </a:prstGeom>
                  </pic:spPr>
                </pic:pic>
              </a:graphicData>
            </a:graphic>
          </wp:anchor>
        </w:drawing>
      </w:r>
    </w:p>
    <w:p>
      <w:pPr>
        <w:pStyle w:val="6"/>
        <w:spacing w:before="250"/>
        <w:ind w:left="748" w:right="600"/>
        <w:jc w:val="center"/>
      </w:pPr>
      <w:bookmarkStart w:id="1" w:name="CERTIFICATE"/>
      <w:bookmarkEnd w:id="1"/>
      <w:r>
        <w:t>CERTIFICATE</w:t>
      </w:r>
    </w:p>
    <w:p>
      <w:pPr>
        <w:pStyle w:val="9"/>
        <w:spacing w:before="1"/>
        <w:rPr>
          <w:b/>
          <w:sz w:val="22"/>
        </w:rPr>
      </w:pPr>
    </w:p>
    <w:p>
      <w:pPr>
        <w:spacing w:before="0" w:line="259" w:lineRule="auto"/>
        <w:ind w:left="424" w:right="644" w:hanging="12"/>
        <w:jc w:val="both"/>
        <w:rPr>
          <w:sz w:val="24"/>
        </w:rPr>
      </w:pPr>
      <w:r>
        <w:rPr>
          <w:sz w:val="24"/>
        </w:rPr>
        <w:t xml:space="preserve">This is to certify that the Phase II Report on </w:t>
      </w:r>
      <w:r>
        <w:rPr>
          <w:b/>
          <w:sz w:val="24"/>
        </w:rPr>
        <w:t>“</w:t>
      </w:r>
      <w:r>
        <w:rPr>
          <w:rFonts w:hint="default"/>
          <w:b/>
          <w:sz w:val="24"/>
          <w:lang w:val="en-US"/>
        </w:rPr>
        <w:t>GUI C++ WEBSITE FOR BUYING CARS</w:t>
      </w:r>
      <w:r>
        <w:rPr>
          <w:b/>
          <w:sz w:val="24"/>
        </w:rPr>
        <w:t xml:space="preserve">” </w:t>
      </w:r>
      <w:r>
        <w:rPr>
          <w:sz w:val="24"/>
        </w:rPr>
        <w:t xml:space="preserve">is an authentic work carried out by </w:t>
      </w:r>
      <w:r>
        <w:rPr>
          <w:rFonts w:hint="default"/>
          <w:b/>
          <w:bCs/>
          <w:sz w:val="24"/>
          <w:lang w:val="en-US"/>
        </w:rPr>
        <w:t>NAVEEN K</w:t>
      </w:r>
      <w:r>
        <w:rPr>
          <w:b/>
          <w:sz w:val="24"/>
        </w:rPr>
        <w:t xml:space="preserve"> (1NT20CS1</w:t>
      </w:r>
      <w:r>
        <w:rPr>
          <w:rFonts w:hint="default"/>
          <w:b/>
          <w:sz w:val="24"/>
          <w:lang w:val="en-US"/>
        </w:rPr>
        <w:t>13</w:t>
      </w:r>
      <w:r>
        <w:rPr>
          <w:b/>
          <w:sz w:val="24"/>
        </w:rPr>
        <w:t>)</w:t>
      </w:r>
      <w:r>
        <w:rPr>
          <w:rFonts w:hint="default"/>
          <w:b/>
          <w:sz w:val="24"/>
          <w:lang w:val="en-US"/>
        </w:rPr>
        <w:t xml:space="preserve"> and HANUMANTHAV</w:t>
      </w:r>
      <w:r>
        <w:rPr>
          <w:b/>
          <w:sz w:val="24"/>
        </w:rPr>
        <w:t xml:space="preserve"> (1NT20CS0</w:t>
      </w:r>
      <w:r>
        <w:rPr>
          <w:rFonts w:hint="default"/>
          <w:b/>
          <w:sz w:val="24"/>
          <w:lang w:val="en-US"/>
        </w:rPr>
        <w:t>7</w:t>
      </w:r>
      <w:r>
        <w:rPr>
          <w:b/>
          <w:sz w:val="24"/>
        </w:rPr>
        <w:t>0)</w:t>
      </w:r>
      <w:r>
        <w:rPr>
          <w:sz w:val="24"/>
        </w:rPr>
        <w:t xml:space="preserve">, students of </w:t>
      </w:r>
      <w:r>
        <w:rPr>
          <w:b/>
          <w:sz w:val="24"/>
        </w:rPr>
        <w:t>N</w:t>
      </w:r>
      <w:r>
        <w:rPr>
          <w:rFonts w:hint="default"/>
          <w:b/>
          <w:sz w:val="24"/>
          <w:lang w:val="en-US"/>
        </w:rPr>
        <w:t>ITTE</w:t>
      </w:r>
      <w:r>
        <w:rPr>
          <w:b/>
          <w:sz w:val="24"/>
        </w:rPr>
        <w:t xml:space="preserve"> M</w:t>
      </w:r>
      <w:r>
        <w:rPr>
          <w:rFonts w:hint="default"/>
          <w:b/>
          <w:sz w:val="24"/>
          <w:lang w:val="en-US"/>
        </w:rPr>
        <w:t>EENAKSHI</w:t>
      </w:r>
      <w:r>
        <w:rPr>
          <w:b/>
          <w:sz w:val="24"/>
        </w:rPr>
        <w:t xml:space="preserve"> I</w:t>
      </w:r>
      <w:r>
        <w:rPr>
          <w:rFonts w:hint="default"/>
          <w:b/>
          <w:sz w:val="24"/>
          <w:lang w:val="en-US"/>
        </w:rPr>
        <w:t>NSTITUTE</w:t>
      </w:r>
      <w:r>
        <w:rPr>
          <w:b/>
          <w:sz w:val="24"/>
        </w:rPr>
        <w:t xml:space="preserve"> </w:t>
      </w:r>
      <w:r>
        <w:rPr>
          <w:rFonts w:hint="default"/>
          <w:b/>
          <w:sz w:val="24"/>
          <w:lang w:val="en-US"/>
        </w:rPr>
        <w:t>OF TECHNOLOGY</w:t>
      </w:r>
      <w:r>
        <w:rPr>
          <w:sz w:val="24"/>
        </w:rPr>
        <w:t xml:space="preserve">, Bangalore in partial fulfilment for the award of the degree of </w:t>
      </w:r>
      <w:r>
        <w:rPr>
          <w:b/>
          <w:i/>
          <w:color w:val="404040"/>
          <w:sz w:val="24"/>
        </w:rPr>
        <w:t xml:space="preserve">Bachelor of Engineering </w:t>
      </w:r>
      <w:r>
        <w:rPr>
          <w:sz w:val="24"/>
        </w:rPr>
        <w:t>in COMPUTER SCIENCE AND ENGINEERING of Visvesvaraya Technological University, Belagavi during the academic year 2021-2022. It is certified that all corrections and suggestions indicated during the internal assessment has been incorporated in the report.</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0"/>
      </w:pPr>
    </w:p>
    <w:p>
      <w:pPr>
        <w:pStyle w:val="6"/>
        <w:tabs>
          <w:tab w:val="left" w:pos="4733"/>
        </w:tabs>
        <w:spacing w:before="90"/>
        <w:ind w:left="394"/>
        <w:jc w:val="center"/>
      </w:pPr>
      <w:r>
        <w:t>Internal</w:t>
      </w:r>
      <w:r>
        <w:rPr>
          <w:spacing w:val="-4"/>
        </w:rPr>
        <w:t xml:space="preserve"> </w:t>
      </w:r>
      <w:r>
        <w:t>Guide</w:t>
      </w:r>
      <w:r>
        <w:tab/>
      </w:r>
      <w:r>
        <w:t>Signature of the</w:t>
      </w:r>
      <w:r>
        <w:rPr>
          <w:spacing w:val="-7"/>
        </w:rPr>
        <w:t xml:space="preserve"> </w:t>
      </w:r>
      <w:r>
        <w:t>HOD</w:t>
      </w:r>
    </w:p>
    <w:p>
      <w:pPr>
        <w:pStyle w:val="9"/>
        <w:rPr>
          <w:b/>
          <w:sz w:val="20"/>
        </w:rPr>
      </w:pPr>
    </w:p>
    <w:p>
      <w:pPr>
        <w:pStyle w:val="9"/>
        <w:spacing w:before="7"/>
        <w:rPr>
          <w:b/>
          <w:sz w:val="19"/>
        </w:rPr>
      </w:pPr>
      <w:r>
        <mc:AlternateContent>
          <mc:Choice Requires="wps">
            <w:drawing>
              <wp:anchor distT="0" distB="0" distL="0" distR="0" simplePos="0" relativeHeight="251661312" behindDoc="1" locked="0" layoutInCell="1" allowOverlap="1">
                <wp:simplePos x="0" y="0"/>
                <wp:positionH relativeFrom="page">
                  <wp:posOffset>4713605</wp:posOffset>
                </wp:positionH>
                <wp:positionV relativeFrom="paragraph">
                  <wp:posOffset>167640</wp:posOffset>
                </wp:positionV>
                <wp:extent cx="1219200" cy="10160"/>
                <wp:effectExtent l="0" t="0" r="0" b="0"/>
                <wp:wrapTopAndBottom/>
                <wp:docPr id="22" name="Rectangles 2"/>
                <wp:cNvGraphicFramePr/>
                <a:graphic xmlns:a="http://schemas.openxmlformats.org/drawingml/2006/main">
                  <a:graphicData uri="http://schemas.microsoft.com/office/word/2010/wordprocessingShape">
                    <wps:wsp>
                      <wps:cNvSpPr/>
                      <wps:spPr>
                        <a:xfrm>
                          <a:off x="0" y="0"/>
                          <a:ext cx="1219200" cy="10160"/>
                        </a:xfrm>
                        <a:prstGeom prst="rect">
                          <a:avLst/>
                        </a:prstGeom>
                        <a:solidFill>
                          <a:srgbClr val="000000"/>
                        </a:solidFill>
                        <a:ln>
                          <a:noFill/>
                        </a:ln>
                      </wps:spPr>
                      <wps:bodyPr upright="1"/>
                    </wps:wsp>
                  </a:graphicData>
                </a:graphic>
              </wp:anchor>
            </w:drawing>
          </mc:Choice>
          <mc:Fallback>
            <w:pict>
              <v:rect id="Rectangles 2" o:spid="_x0000_s1026" o:spt="1" style="position:absolute;left:0pt;margin-left:371.15pt;margin-top:13.2pt;height:0.8pt;width:96pt;mso-position-horizontal-relative:page;mso-wrap-distance-bottom:0pt;mso-wrap-distance-top:0pt;z-index:-251655168;mso-width-relative:page;mso-height-relative:page;" fillcolor="#000000" filled="t" stroked="f" coordsize="21600,21600" o:gfxdata="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DkL8n2AAAAAkBAAAP&#10;AAAAAAAAAAEAIAAAACIAAABkcnMvZG93bnJldi54bWxQSwECFAAUAAAACACHTuJAwXQD5qYBAABj&#10;AwAADgAAAAAAAAABACAAAAAnAQAAZHJzL2Uyb0RvYy54bWxQSwUGAAAAAAYABgBZAQAAPwUAAAAA&#10;">
                <v:fill on="t" focussize="0,0"/>
                <v:stroke on="f"/>
                <v:imagedata o:title=""/>
                <o:lock v:ext="edit" aspectratio="f"/>
                <w10:wrap type="topAndBottom"/>
              </v:rect>
            </w:pict>
          </mc:Fallback>
        </mc:AlternateContent>
      </w:r>
      <w:r>
        <mc:AlternateContent>
          <mc:Choice Requires="wps">
            <w:drawing>
              <wp:anchor distT="0" distB="0" distL="0" distR="0" simplePos="0" relativeHeight="251662336" behindDoc="1" locked="0" layoutInCell="1" allowOverlap="1">
                <wp:simplePos x="0" y="0"/>
                <wp:positionH relativeFrom="page">
                  <wp:posOffset>1854200</wp:posOffset>
                </wp:positionH>
                <wp:positionV relativeFrom="paragraph">
                  <wp:posOffset>178435</wp:posOffset>
                </wp:positionV>
                <wp:extent cx="1219200" cy="8890"/>
                <wp:effectExtent l="0" t="0" r="0" b="0"/>
                <wp:wrapTopAndBottom/>
                <wp:docPr id="23" name="Rectangles 3"/>
                <wp:cNvGraphicFramePr/>
                <a:graphic xmlns:a="http://schemas.openxmlformats.org/drawingml/2006/main">
                  <a:graphicData uri="http://schemas.microsoft.com/office/word/2010/wordprocessingShape">
                    <wps:wsp>
                      <wps:cNvSpPr/>
                      <wps:spPr>
                        <a:xfrm>
                          <a:off x="0" y="0"/>
                          <a:ext cx="1219200" cy="8890"/>
                        </a:xfrm>
                        <a:prstGeom prst="rect">
                          <a:avLst/>
                        </a:prstGeom>
                        <a:solidFill>
                          <a:srgbClr val="000000"/>
                        </a:solidFill>
                        <a:ln>
                          <a:noFill/>
                        </a:ln>
                      </wps:spPr>
                      <wps:bodyPr upright="1"/>
                    </wps:wsp>
                  </a:graphicData>
                </a:graphic>
              </wp:anchor>
            </w:drawing>
          </mc:Choice>
          <mc:Fallback>
            <w:pict>
              <v:rect id="Rectangles 3" o:spid="_x0000_s1026" o:spt="1" style="position:absolute;left:0pt;margin-left:146pt;margin-top:14.05pt;height:0.7pt;width:96pt;mso-position-horizontal-relative:page;mso-wrap-distance-bottom:0pt;mso-wrap-distance-top:0pt;z-index:-251654144;mso-width-relative:page;mso-height-relative:page;" fillcolor="#000000" filled="t" stroked="f" coordsize="21600,21600" o:gfxdata="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NcBnjtgAAAAJAQAA&#10;DwAAAAAAAAABACAAAAAiAAAAZHJzL2Rvd25yZXYueG1sUEsBAhQAFAAAAAgAh07iQJSQR1+nAQAA&#10;YgMAAA4AAAAAAAAAAQAgAAAAJwEAAGRycy9lMm9Eb2MueG1sUEsFBgAAAAAGAAYAWQEAAEAFAAAA&#10;AA==&#10;">
                <v:fill on="t" focussize="0,0"/>
                <v:stroke on="f"/>
                <v:imagedata o:title=""/>
                <o:lock v:ext="edit" aspectratio="f"/>
                <w10:wrap type="topAndBottom"/>
              </v:rect>
            </w:pict>
          </mc:Fallback>
        </mc:AlternateContent>
      </w:r>
    </w:p>
    <w:p>
      <w:pPr>
        <w:spacing w:after="0"/>
        <w:rPr>
          <w:sz w:val="19"/>
        </w:rPr>
        <w:sectPr>
          <w:pgSz w:w="11910" w:h="16840"/>
          <w:pgMar w:top="420" w:right="540" w:bottom="280" w:left="600" w:header="720" w:footer="720" w:gutter="0"/>
          <w:pgBorders w:offsetFrom="page">
            <w:top w:val="single" w:color="000000" w:sz="4" w:space="20"/>
            <w:left w:val="single" w:color="000000" w:sz="4" w:space="31"/>
            <w:bottom w:val="single" w:color="000000" w:sz="4" w:space="20"/>
            <w:right w:val="single" w:color="000000" w:sz="4" w:space="24"/>
          </w:pgBorders>
          <w:cols w:space="720" w:num="1"/>
        </w:sectPr>
      </w:pPr>
    </w:p>
    <w:p>
      <w:pPr>
        <w:pStyle w:val="9"/>
        <w:spacing w:before="88" w:line="264" w:lineRule="auto"/>
        <w:ind w:left="1953" w:firstLine="326"/>
      </w:pPr>
      <w:r>
        <w:t>Dr. Vijaya Shetty S Professor, Dept. of</w:t>
      </w:r>
      <w:r>
        <w:rPr>
          <w:spacing w:val="-23"/>
        </w:rPr>
        <w:t xml:space="preserve"> </w:t>
      </w:r>
      <w:r>
        <w:rPr>
          <w:spacing w:val="-5"/>
        </w:rPr>
        <w:t>CSE</w:t>
      </w:r>
    </w:p>
    <w:p>
      <w:pPr>
        <w:pStyle w:val="9"/>
        <w:spacing w:before="3"/>
        <w:ind w:left="2280"/>
      </w:pPr>
      <w:r>
        <w:t>NMIT Bangalore</w:t>
      </w:r>
    </w:p>
    <w:p>
      <w:pPr>
        <w:pStyle w:val="9"/>
        <w:spacing w:before="177" w:line="264" w:lineRule="auto"/>
        <w:ind w:left="1466" w:right="1415" w:firstLine="1080"/>
      </w:pPr>
      <w:r>
        <w:br w:type="column"/>
      </w:r>
      <w:r>
        <w:t>Dr. Sarojadevi H Professor &amp; Head, Dept. Of CSE</w:t>
      </w:r>
    </w:p>
    <w:p>
      <w:pPr>
        <w:pStyle w:val="9"/>
        <w:spacing w:line="262" w:lineRule="exact"/>
        <w:ind w:left="2500" w:right="2280"/>
        <w:jc w:val="center"/>
      </w:pPr>
      <w:r>
        <w:t>NMIT Bangalore</w:t>
      </w:r>
    </w:p>
    <w:p>
      <w:pPr>
        <w:spacing w:after="0" w:line="262" w:lineRule="exact"/>
        <w:jc w:val="center"/>
        <w:sectPr>
          <w:type w:val="continuous"/>
          <w:pgSz w:w="11910" w:h="16840"/>
          <w:pgMar w:top="400" w:right="540" w:bottom="280" w:left="600" w:header="720" w:footer="720" w:gutter="0"/>
          <w:pgBorders w:offsetFrom="page">
            <w:top w:val="single" w:color="000000" w:sz="4" w:space="20"/>
            <w:left w:val="single" w:color="000000" w:sz="4" w:space="31"/>
            <w:bottom w:val="single" w:color="000000" w:sz="4" w:space="20"/>
            <w:right w:val="single" w:color="000000" w:sz="4" w:space="24"/>
          </w:pgBorders>
          <w:cols w:equalWidth="0" w:num="2">
            <w:col w:w="4249" w:space="40"/>
            <w:col w:w="6481"/>
          </w:cols>
        </w:sectPr>
      </w:pPr>
    </w:p>
    <w:p>
      <w:pPr>
        <w:spacing w:before="67"/>
        <w:ind w:left="1044" w:right="1831" w:firstLine="0"/>
        <w:jc w:val="center"/>
        <w:rPr>
          <w:b/>
          <w:sz w:val="32"/>
        </w:rPr>
      </w:pPr>
      <w:bookmarkStart w:id="2" w:name="DECLARATION"/>
      <w:bookmarkEnd w:id="2"/>
      <w:r>
        <w:rPr>
          <w:b/>
          <w:sz w:val="32"/>
        </w:rPr>
        <w:t>DECLARATION</w:t>
      </w:r>
    </w:p>
    <w:p>
      <w:pPr>
        <w:pStyle w:val="9"/>
        <w:rPr>
          <w:b/>
          <w:sz w:val="20"/>
        </w:rPr>
      </w:pPr>
    </w:p>
    <w:p>
      <w:pPr>
        <w:pStyle w:val="9"/>
        <w:rPr>
          <w:b/>
          <w:sz w:val="20"/>
        </w:rPr>
      </w:pPr>
    </w:p>
    <w:p>
      <w:pPr>
        <w:pStyle w:val="9"/>
        <w:rPr>
          <w:b/>
          <w:sz w:val="26"/>
        </w:rPr>
      </w:pPr>
    </w:p>
    <w:p>
      <w:pPr>
        <w:pStyle w:val="5"/>
      </w:pPr>
      <w:r>
        <w:t>We hereby declare that</w:t>
      </w:r>
    </w:p>
    <w:p>
      <w:pPr>
        <w:pStyle w:val="9"/>
        <w:spacing w:before="10"/>
        <w:rPr>
          <w:sz w:val="31"/>
        </w:rPr>
      </w:pPr>
    </w:p>
    <w:p>
      <w:pPr>
        <w:pStyle w:val="13"/>
        <w:numPr>
          <w:ilvl w:val="0"/>
          <w:numId w:val="1"/>
        </w:numPr>
        <w:tabs>
          <w:tab w:val="left" w:pos="1634"/>
          <w:tab w:val="left" w:pos="1635"/>
        </w:tabs>
        <w:spacing w:before="0" w:after="0" w:line="213" w:lineRule="auto"/>
        <w:ind w:left="1634" w:right="972" w:hanging="567"/>
        <w:jc w:val="left"/>
        <w:rPr>
          <w:sz w:val="24"/>
        </w:rPr>
      </w:pPr>
      <w:r>
        <w:rPr>
          <w:sz w:val="24"/>
        </w:rPr>
        <w:t>This Report does not contain text, graphics or tables copied and pasted from the Internet, unlessspecifically acknowledged, and the source being detailed in the</w:t>
      </w:r>
      <w:r>
        <w:rPr>
          <w:spacing w:val="-30"/>
          <w:sz w:val="24"/>
        </w:rPr>
        <w:t xml:space="preserve"> </w:t>
      </w:r>
      <w:r>
        <w:rPr>
          <w:sz w:val="24"/>
        </w:rPr>
        <w:t>report and in the References</w:t>
      </w:r>
      <w:r>
        <w:rPr>
          <w:spacing w:val="-3"/>
          <w:sz w:val="24"/>
        </w:rPr>
        <w:t xml:space="preserve"> </w:t>
      </w:r>
      <w:r>
        <w:rPr>
          <w:sz w:val="24"/>
        </w:rPr>
        <w:t>sections.</w:t>
      </w:r>
    </w:p>
    <w:p>
      <w:pPr>
        <w:pStyle w:val="13"/>
        <w:numPr>
          <w:ilvl w:val="0"/>
          <w:numId w:val="1"/>
        </w:numPr>
        <w:tabs>
          <w:tab w:val="left" w:pos="1634"/>
          <w:tab w:val="left" w:pos="1635"/>
        </w:tabs>
        <w:spacing w:before="0" w:after="0" w:line="216" w:lineRule="auto"/>
        <w:ind w:left="1634" w:right="979" w:hanging="567"/>
        <w:jc w:val="left"/>
        <w:rPr>
          <w:sz w:val="24"/>
        </w:rPr>
      </w:pPr>
      <w:r>
        <w:rPr>
          <w:sz w:val="24"/>
        </w:rPr>
        <w:t>All corrections and suggestions indicated during the internal presentation have been incorporated in the</w:t>
      </w:r>
      <w:r>
        <w:rPr>
          <w:spacing w:val="23"/>
          <w:sz w:val="24"/>
        </w:rPr>
        <w:t xml:space="preserve"> </w:t>
      </w:r>
      <w:r>
        <w:rPr>
          <w:sz w:val="24"/>
        </w:rPr>
        <w:t>report.</w:t>
      </w:r>
    </w:p>
    <w:p>
      <w:pPr>
        <w:pStyle w:val="9"/>
        <w:rPr>
          <w:sz w:val="20"/>
        </w:rPr>
      </w:pPr>
    </w:p>
    <w:p>
      <w:pPr>
        <w:pStyle w:val="9"/>
        <w:spacing w:before="8"/>
        <w:rPr>
          <w:sz w:val="21"/>
        </w:rPr>
      </w:pPr>
    </w:p>
    <w:tbl>
      <w:tblPr>
        <w:tblStyle w:val="8"/>
        <w:tblW w:w="0" w:type="auto"/>
        <w:tblInd w:w="1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47"/>
        <w:gridCol w:w="4035"/>
        <w:gridCol w:w="37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2" w:hRule="atLeast"/>
        </w:trPr>
        <w:tc>
          <w:tcPr>
            <w:tcW w:w="2647" w:type="dxa"/>
          </w:tcPr>
          <w:p>
            <w:pPr>
              <w:pStyle w:val="14"/>
              <w:spacing w:before="1"/>
              <w:ind w:left="1151"/>
              <w:rPr>
                <w:b/>
                <w:sz w:val="32"/>
              </w:rPr>
            </w:pPr>
            <w:r>
              <w:rPr>
                <w:b/>
                <w:sz w:val="32"/>
              </w:rPr>
              <w:t>NAME</w:t>
            </w:r>
          </w:p>
        </w:tc>
        <w:tc>
          <w:tcPr>
            <w:tcW w:w="4035" w:type="dxa"/>
          </w:tcPr>
          <w:p>
            <w:pPr>
              <w:pStyle w:val="14"/>
              <w:spacing w:before="1"/>
              <w:ind w:left="812" w:right="1187"/>
              <w:jc w:val="center"/>
              <w:rPr>
                <w:b/>
                <w:sz w:val="32"/>
              </w:rPr>
            </w:pPr>
            <w:r>
              <w:rPr>
                <w:b/>
                <w:sz w:val="32"/>
              </w:rPr>
              <w:t>USN</w:t>
            </w:r>
          </w:p>
        </w:tc>
        <w:tc>
          <w:tcPr>
            <w:tcW w:w="3779" w:type="dxa"/>
          </w:tcPr>
          <w:p>
            <w:pPr>
              <w:pStyle w:val="14"/>
              <w:spacing w:before="1"/>
              <w:ind w:left="828"/>
              <w:rPr>
                <w:b/>
                <w:sz w:val="32"/>
              </w:rPr>
            </w:pPr>
            <w:r>
              <w:rPr>
                <w:b/>
                <w:sz w:val="32"/>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2" w:hRule="atLeast"/>
        </w:trPr>
        <w:tc>
          <w:tcPr>
            <w:tcW w:w="2647" w:type="dxa"/>
          </w:tcPr>
          <w:p>
            <w:pPr>
              <w:pStyle w:val="14"/>
              <w:rPr>
                <w:sz w:val="24"/>
              </w:rPr>
            </w:pPr>
          </w:p>
          <w:p>
            <w:pPr>
              <w:pStyle w:val="14"/>
              <w:ind w:left="591"/>
              <w:rPr>
                <w:rFonts w:hint="default"/>
                <w:sz w:val="24"/>
                <w:lang w:val="en-US"/>
              </w:rPr>
            </w:pPr>
            <w:r>
              <w:rPr>
                <w:rFonts w:hint="default"/>
                <w:sz w:val="24"/>
                <w:lang w:val="en-US"/>
              </w:rPr>
              <w:t>NAVEEN K</w:t>
            </w:r>
          </w:p>
        </w:tc>
        <w:tc>
          <w:tcPr>
            <w:tcW w:w="4035" w:type="dxa"/>
          </w:tcPr>
          <w:p>
            <w:pPr>
              <w:pStyle w:val="14"/>
              <w:rPr>
                <w:sz w:val="24"/>
              </w:rPr>
            </w:pPr>
          </w:p>
          <w:p>
            <w:pPr>
              <w:pStyle w:val="14"/>
              <w:ind w:left="913" w:right="1187"/>
              <w:jc w:val="center"/>
              <w:rPr>
                <w:rFonts w:hint="default"/>
                <w:sz w:val="24"/>
                <w:lang w:val="en-US"/>
              </w:rPr>
            </w:pPr>
            <w:r>
              <w:rPr>
                <w:sz w:val="24"/>
              </w:rPr>
              <w:t>1NT20CS1</w:t>
            </w:r>
            <w:r>
              <w:rPr>
                <w:rFonts w:hint="default"/>
                <w:sz w:val="24"/>
                <w:lang w:val="en-US"/>
              </w:rPr>
              <w:t>13</w:t>
            </w:r>
          </w:p>
        </w:tc>
        <w:tc>
          <w:tcPr>
            <w:tcW w:w="3779" w:type="dxa"/>
          </w:tcPr>
          <w:p>
            <w:pPr>
              <w:pStyle w:val="14"/>
              <w:ind w:left="55"/>
              <w:rPr>
                <w:rFonts w:hint="default"/>
                <w:sz w:val="20"/>
                <w:lang w:val="en-US"/>
              </w:rPr>
            </w:pPr>
            <w:r>
              <w:rPr>
                <w:rFonts w:hint="default"/>
                <w:sz w:val="20"/>
                <w:lang w:val="en-US"/>
              </w:rPr>
              <w:t xml:space="preserve">       </w:t>
            </w:r>
            <w:r>
              <w:rPr>
                <w:rFonts w:hint="default"/>
                <w:sz w:val="20"/>
                <w:lang w:val="en-US"/>
              </w:rPr>
              <w:drawing>
                <wp:inline distT="0" distB="0" distL="114300" distR="114300">
                  <wp:extent cx="1019175" cy="1573530"/>
                  <wp:effectExtent l="0" t="0" r="7620" b="9525"/>
                  <wp:docPr id="20" name="Picture 20" descr="IMG_20220210_225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0220210_225545"/>
                          <pic:cNvPicPr>
                            <a:picLocks noChangeAspect="1"/>
                          </pic:cNvPicPr>
                        </pic:nvPicPr>
                        <pic:blipFill>
                          <a:blip r:embed="rId8"/>
                          <a:stretch>
                            <a:fillRect/>
                          </a:stretch>
                        </pic:blipFill>
                        <pic:spPr>
                          <a:xfrm rot="16200000">
                            <a:off x="0" y="0"/>
                            <a:ext cx="1019175" cy="157353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7" w:hRule="atLeast"/>
        </w:trPr>
        <w:tc>
          <w:tcPr>
            <w:tcW w:w="2647" w:type="dxa"/>
          </w:tcPr>
          <w:p>
            <w:pPr>
              <w:pStyle w:val="14"/>
              <w:spacing w:before="11"/>
              <w:rPr>
                <w:sz w:val="23"/>
              </w:rPr>
            </w:pPr>
          </w:p>
          <w:p>
            <w:pPr>
              <w:pStyle w:val="14"/>
              <w:ind w:left="483"/>
              <w:rPr>
                <w:rFonts w:hint="default"/>
                <w:sz w:val="24"/>
                <w:lang w:val="en-US"/>
              </w:rPr>
            </w:pPr>
            <w:r>
              <w:rPr>
                <w:rFonts w:hint="default"/>
                <w:sz w:val="24"/>
                <w:lang w:val="en-US"/>
              </w:rPr>
              <w:t>HANUMANTHA V</w:t>
            </w:r>
          </w:p>
        </w:tc>
        <w:tc>
          <w:tcPr>
            <w:tcW w:w="4035" w:type="dxa"/>
          </w:tcPr>
          <w:p>
            <w:pPr>
              <w:pStyle w:val="14"/>
              <w:spacing w:before="11"/>
              <w:rPr>
                <w:sz w:val="23"/>
              </w:rPr>
            </w:pPr>
          </w:p>
          <w:p>
            <w:pPr>
              <w:pStyle w:val="14"/>
              <w:ind w:left="913" w:right="1187"/>
              <w:jc w:val="center"/>
              <w:rPr>
                <w:rFonts w:hint="default"/>
                <w:sz w:val="24"/>
                <w:lang w:val="en-US"/>
              </w:rPr>
            </w:pPr>
            <w:r>
              <w:rPr>
                <w:sz w:val="24"/>
              </w:rPr>
              <w:t>1NT20CS0</w:t>
            </w:r>
            <w:r>
              <w:rPr>
                <w:rFonts w:hint="default"/>
                <w:sz w:val="24"/>
                <w:lang w:val="en-US"/>
              </w:rPr>
              <w:t>70</w:t>
            </w:r>
          </w:p>
        </w:tc>
        <w:tc>
          <w:tcPr>
            <w:tcW w:w="3779" w:type="dxa"/>
          </w:tcPr>
          <w:p>
            <w:pPr>
              <w:pStyle w:val="14"/>
              <w:rPr>
                <w:sz w:val="20"/>
              </w:rPr>
            </w:pPr>
          </w:p>
          <w:p>
            <w:pPr>
              <w:pStyle w:val="14"/>
              <w:ind w:left="5"/>
              <w:rPr>
                <w:rFonts w:hint="default"/>
                <w:sz w:val="20"/>
                <w:lang w:val="en-US"/>
              </w:rPr>
            </w:pPr>
            <w:r>
              <w:rPr>
                <w:rFonts w:hint="default"/>
                <w:sz w:val="20"/>
                <w:lang w:val="en-US"/>
              </w:rPr>
              <w:t xml:space="preserve">    </w:t>
            </w:r>
            <w:r>
              <w:rPr>
                <w:rFonts w:hint="default"/>
                <w:sz w:val="20"/>
                <w:lang w:val="en-US"/>
              </w:rPr>
              <w:drawing>
                <wp:inline distT="0" distB="0" distL="114300" distR="114300">
                  <wp:extent cx="1052830" cy="1608455"/>
                  <wp:effectExtent l="0" t="0" r="10795" b="13970"/>
                  <wp:docPr id="21" name="Picture 21" descr="IMG_20220210_22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0220210_225822"/>
                          <pic:cNvPicPr>
                            <a:picLocks noChangeAspect="1"/>
                          </pic:cNvPicPr>
                        </pic:nvPicPr>
                        <pic:blipFill>
                          <a:blip r:embed="rId9"/>
                          <a:stretch>
                            <a:fillRect/>
                          </a:stretch>
                        </pic:blipFill>
                        <pic:spPr>
                          <a:xfrm rot="16200000">
                            <a:off x="0" y="0"/>
                            <a:ext cx="1052830" cy="1608455"/>
                          </a:xfrm>
                          <a:prstGeom prst="rect">
                            <a:avLst/>
                          </a:prstGeom>
                        </pic:spPr>
                      </pic:pic>
                    </a:graphicData>
                  </a:graphic>
                </wp:inline>
              </w:drawing>
            </w:r>
          </w:p>
        </w:tc>
      </w:tr>
    </w:tbl>
    <w:p>
      <w:pPr>
        <w:pStyle w:val="9"/>
        <w:rPr>
          <w:sz w:val="26"/>
        </w:rPr>
      </w:pPr>
    </w:p>
    <w:p>
      <w:pPr>
        <w:pStyle w:val="9"/>
        <w:spacing w:before="9"/>
        <w:rPr>
          <w:sz w:val="20"/>
        </w:rPr>
      </w:pPr>
    </w:p>
    <w:p>
      <w:pPr>
        <w:pStyle w:val="6"/>
        <w:ind w:left="107"/>
      </w:pPr>
      <w:r>
        <w:t xml:space="preserve">DATE :- </w:t>
      </w:r>
      <w:r>
        <w:rPr>
          <w:rFonts w:hint="default"/>
          <w:lang w:val="en-US"/>
        </w:rPr>
        <w:t>07</w:t>
      </w:r>
      <w:r>
        <w:t>-0</w:t>
      </w:r>
      <w:r>
        <w:rPr>
          <w:rFonts w:hint="default"/>
          <w:lang w:val="en-US"/>
        </w:rPr>
        <w:t>2</w:t>
      </w:r>
      <w:r>
        <w:t>-2022</w:t>
      </w:r>
    </w:p>
    <w:p>
      <w:pPr>
        <w:spacing w:after="0"/>
        <w:sectPr>
          <w:pgSz w:w="11910" w:h="16840"/>
          <w:pgMar w:top="680" w:right="540" w:bottom="280" w:left="600" w:header="720" w:footer="720" w:gutter="0"/>
          <w:pgBorders w:offsetFrom="page">
            <w:top w:val="single" w:color="000000" w:sz="4" w:space="20"/>
            <w:left w:val="single" w:color="000000" w:sz="4" w:space="31"/>
            <w:bottom w:val="single" w:color="000000" w:sz="4" w:space="20"/>
            <w:right w:val="single" w:color="000000" w:sz="4" w:space="24"/>
          </w:pgBorders>
          <w:cols w:space="720" w:num="1"/>
        </w:sectPr>
      </w:pPr>
    </w:p>
    <w:p>
      <w:pPr>
        <w:spacing w:before="60"/>
        <w:ind w:left="3217" w:right="3860" w:firstLine="0"/>
        <w:jc w:val="center"/>
        <w:rPr>
          <w:b/>
          <w:sz w:val="32"/>
        </w:rPr>
      </w:pPr>
      <w:bookmarkStart w:id="3" w:name="ACKNOWLEDGEMENT"/>
      <w:bookmarkEnd w:id="3"/>
      <w:r>
        <w:rPr>
          <w:b/>
          <w:sz w:val="32"/>
        </w:rPr>
        <w:t>ACKNOWLEDGEMENT</w:t>
      </w:r>
    </w:p>
    <w:p>
      <w:pPr>
        <w:pStyle w:val="9"/>
        <w:rPr>
          <w:b/>
          <w:sz w:val="34"/>
        </w:rPr>
      </w:pPr>
    </w:p>
    <w:p>
      <w:pPr>
        <w:pStyle w:val="9"/>
        <w:rPr>
          <w:b/>
          <w:sz w:val="34"/>
        </w:rPr>
      </w:pPr>
    </w:p>
    <w:p>
      <w:pPr>
        <w:pStyle w:val="9"/>
        <w:spacing w:before="7"/>
        <w:rPr>
          <w:b/>
          <w:sz w:val="42"/>
        </w:rPr>
      </w:pPr>
    </w:p>
    <w:p>
      <w:pPr>
        <w:pStyle w:val="9"/>
        <w:spacing w:line="256" w:lineRule="auto"/>
        <w:ind w:left="115" w:right="113" w:hanging="10"/>
        <w:jc w:val="both"/>
      </w:pPr>
      <w:r>
        <w:t>The satisfaction and euphoria that accompany the successful completion of any task would be incomplete without</w:t>
      </w:r>
      <w:r>
        <w:rPr>
          <w:spacing w:val="-19"/>
        </w:rPr>
        <w:t xml:space="preserve"> </w:t>
      </w:r>
      <w:r>
        <w:t>the</w:t>
      </w:r>
      <w:r>
        <w:rPr>
          <w:spacing w:val="-14"/>
        </w:rPr>
        <w:t xml:space="preserve"> </w:t>
      </w:r>
      <w:r>
        <w:t>mention</w:t>
      </w:r>
      <w:r>
        <w:rPr>
          <w:spacing w:val="-14"/>
        </w:rPr>
        <w:t xml:space="preserve"> </w:t>
      </w:r>
      <w:r>
        <w:t>of</w:t>
      </w:r>
      <w:r>
        <w:rPr>
          <w:spacing w:val="-17"/>
        </w:rPr>
        <w:t xml:space="preserve"> </w:t>
      </w:r>
      <w:r>
        <w:t>the</w:t>
      </w:r>
      <w:r>
        <w:rPr>
          <w:spacing w:val="-18"/>
        </w:rPr>
        <w:t xml:space="preserve"> </w:t>
      </w:r>
      <w:r>
        <w:t>people</w:t>
      </w:r>
      <w:r>
        <w:rPr>
          <w:spacing w:val="-13"/>
        </w:rPr>
        <w:t xml:space="preserve"> </w:t>
      </w:r>
      <w:r>
        <w:t>who</w:t>
      </w:r>
      <w:r>
        <w:rPr>
          <w:spacing w:val="-13"/>
        </w:rPr>
        <w:t xml:space="preserve"> </w:t>
      </w:r>
      <w:r>
        <w:t>made</w:t>
      </w:r>
      <w:r>
        <w:rPr>
          <w:spacing w:val="-18"/>
        </w:rPr>
        <w:t xml:space="preserve"> </w:t>
      </w:r>
      <w:r>
        <w:t>it</w:t>
      </w:r>
      <w:r>
        <w:rPr>
          <w:spacing w:val="-13"/>
        </w:rPr>
        <w:t xml:space="preserve"> </w:t>
      </w:r>
      <w:r>
        <w:t>possible,</w:t>
      </w:r>
      <w:r>
        <w:rPr>
          <w:spacing w:val="-17"/>
        </w:rPr>
        <w:t xml:space="preserve"> </w:t>
      </w:r>
      <w:r>
        <w:t>whose</w:t>
      </w:r>
      <w:r>
        <w:rPr>
          <w:spacing w:val="-14"/>
        </w:rPr>
        <w:t xml:space="preserve"> </w:t>
      </w:r>
      <w:r>
        <w:t>constant</w:t>
      </w:r>
      <w:r>
        <w:rPr>
          <w:spacing w:val="-14"/>
        </w:rPr>
        <w:t xml:space="preserve"> </w:t>
      </w:r>
      <w:r>
        <w:t>guidance</w:t>
      </w:r>
      <w:r>
        <w:rPr>
          <w:spacing w:val="-12"/>
        </w:rPr>
        <w:t xml:space="preserve"> </w:t>
      </w:r>
      <w:r>
        <w:t>and</w:t>
      </w:r>
      <w:r>
        <w:rPr>
          <w:spacing w:val="-12"/>
        </w:rPr>
        <w:t xml:space="preserve"> </w:t>
      </w:r>
      <w:r>
        <w:t>encouragement</w:t>
      </w:r>
      <w:r>
        <w:rPr>
          <w:spacing w:val="-14"/>
        </w:rPr>
        <w:t xml:space="preserve"> </w:t>
      </w:r>
      <w:r>
        <w:t xml:space="preserve">crowned our effort with success. I express my sincere gratitude to our Principal </w:t>
      </w:r>
      <w:r>
        <w:rPr>
          <w:b/>
        </w:rPr>
        <w:t>Dr. H. C. N</w:t>
      </w:r>
      <w:r>
        <w:rPr>
          <w:rFonts w:hint="default"/>
          <w:b/>
          <w:lang w:val="en-US"/>
        </w:rPr>
        <w:t>AGARAJ</w:t>
      </w:r>
      <w:r>
        <w:t>, Nitte Meenakshi Institute of Technology for providing</w:t>
      </w:r>
      <w:r>
        <w:rPr>
          <w:spacing w:val="-5"/>
        </w:rPr>
        <w:t xml:space="preserve"> </w:t>
      </w:r>
      <w:r>
        <w:t>facilities.</w:t>
      </w:r>
    </w:p>
    <w:p>
      <w:pPr>
        <w:pStyle w:val="9"/>
        <w:rPr>
          <w:sz w:val="26"/>
        </w:rPr>
      </w:pPr>
    </w:p>
    <w:p>
      <w:pPr>
        <w:pStyle w:val="9"/>
        <w:spacing w:before="9"/>
        <w:rPr>
          <w:sz w:val="27"/>
        </w:rPr>
      </w:pPr>
    </w:p>
    <w:p>
      <w:pPr>
        <w:pStyle w:val="9"/>
        <w:spacing w:line="256" w:lineRule="auto"/>
        <w:ind w:left="115" w:right="115" w:firstLine="50"/>
        <w:jc w:val="both"/>
      </w:pPr>
      <w:r>
        <w:t xml:space="preserve">We wish to thank our HOD, </w:t>
      </w:r>
      <w:r>
        <w:rPr>
          <w:b/>
        </w:rPr>
        <w:t>Dr.S</w:t>
      </w:r>
      <w:r>
        <w:rPr>
          <w:rFonts w:hint="default"/>
          <w:b/>
          <w:lang w:val="en-US"/>
        </w:rPr>
        <w:t>AROJADEAVI</w:t>
      </w:r>
      <w:r>
        <w:rPr>
          <w:b/>
        </w:rPr>
        <w:t xml:space="preserve"> S </w:t>
      </w:r>
      <w:r>
        <w:t>for the excellent environment created to further educational growth in our college. We also thank him for the invaluable guidance provided which has helped in the creation of a better project.</w:t>
      </w:r>
    </w:p>
    <w:p>
      <w:pPr>
        <w:pStyle w:val="9"/>
        <w:rPr>
          <w:sz w:val="26"/>
        </w:rPr>
      </w:pPr>
    </w:p>
    <w:p>
      <w:pPr>
        <w:pStyle w:val="9"/>
        <w:spacing w:before="10"/>
        <w:rPr>
          <w:sz w:val="27"/>
        </w:rPr>
      </w:pPr>
    </w:p>
    <w:p>
      <w:pPr>
        <w:pStyle w:val="9"/>
        <w:spacing w:line="256" w:lineRule="auto"/>
        <w:ind w:left="115" w:right="116" w:firstLine="50"/>
        <w:jc w:val="both"/>
      </w:pPr>
      <w:r>
        <w:t xml:space="preserve">I hereby like to thank our </w:t>
      </w:r>
      <w:r>
        <w:rPr>
          <w:b/>
          <w:i/>
        </w:rPr>
        <w:t xml:space="preserve">Dr . </w:t>
      </w:r>
      <w:r>
        <w:rPr>
          <w:rFonts w:hint="default"/>
          <w:b/>
          <w:i/>
          <w:lang w:val="en-US"/>
        </w:rPr>
        <w:t>VIJAYA SHETTY</w:t>
      </w:r>
      <w:r>
        <w:rPr>
          <w:b/>
          <w:i/>
        </w:rPr>
        <w:t xml:space="preserve"> S, Professor</w:t>
      </w:r>
      <w:r>
        <w:t>, Department of Computer Science &amp; Engineering on her periodic inspection, time to time evaluation of the project and help to bring the project to the present form.</w:t>
      </w:r>
    </w:p>
    <w:p>
      <w:pPr>
        <w:pStyle w:val="9"/>
        <w:rPr>
          <w:sz w:val="26"/>
        </w:rPr>
      </w:pPr>
    </w:p>
    <w:p>
      <w:pPr>
        <w:pStyle w:val="9"/>
        <w:spacing w:before="9"/>
        <w:rPr>
          <w:sz w:val="27"/>
        </w:rPr>
      </w:pPr>
    </w:p>
    <w:p>
      <w:pPr>
        <w:pStyle w:val="9"/>
        <w:spacing w:line="256" w:lineRule="auto"/>
        <w:ind w:left="115" w:right="121" w:firstLine="50"/>
        <w:jc w:val="both"/>
      </w:pPr>
      <w:r>
        <w:t>We also thank all our friends, teaching and non</w:t>
      </w:r>
      <w:r>
        <w:rPr>
          <w:rFonts w:hint="default"/>
          <w:lang w:val="en-US"/>
        </w:rPr>
        <w:t>-</w:t>
      </w:r>
      <w:r>
        <w:t>teaching staff at NMIT, Bangalore, for all the direct and indirect help provided in the completion of the project.</w:t>
      </w:r>
    </w:p>
    <w:p>
      <w:pPr>
        <w:spacing w:after="0" w:line="256" w:lineRule="auto"/>
        <w:jc w:val="both"/>
        <w:sectPr>
          <w:pgSz w:w="11910" w:h="16840"/>
          <w:pgMar w:top="1420" w:right="600" w:bottom="280" w:left="60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pacing w:before="73"/>
        <w:ind w:right="1320"/>
      </w:pPr>
      <w:bookmarkStart w:id="4" w:name="_TOC_250001"/>
      <w:bookmarkEnd w:id="4"/>
    </w:p>
    <w:p>
      <w:pPr>
        <w:pStyle w:val="3"/>
        <w:spacing w:before="73"/>
        <w:ind w:left="0" w:leftChars="0" w:right="1320" w:firstLine="0" w:firstLineChars="0"/>
        <w:jc w:val="both"/>
        <w:rPr>
          <w:rFonts w:hint="default"/>
          <w:lang w:val="en-US"/>
        </w:rPr>
      </w:pPr>
      <w:r>
        <w:rPr>
          <w:rFonts w:hint="default"/>
          <w:lang w:val="en-US"/>
        </w:rPr>
        <w:t xml:space="preserve">   </w:t>
      </w:r>
    </w:p>
    <w:p>
      <w:pPr>
        <w:rPr>
          <w:rFonts w:hint="default"/>
          <w:lang w:val="en-US"/>
        </w:rPr>
      </w:pPr>
    </w:p>
    <w:p>
      <w:pPr>
        <w:pStyle w:val="4"/>
        <w:spacing w:before="72"/>
        <w:ind w:left="354" w:right="472" w:firstLine="0"/>
        <w:jc w:val="center"/>
      </w:pPr>
      <w:bookmarkStart w:id="5" w:name="_TOC_250000"/>
      <w:bookmarkEnd w:id="5"/>
      <w:r>
        <w:t>TABLE OF CONTENTS</w:t>
      </w:r>
    </w:p>
    <w:p>
      <w:pPr>
        <w:pStyle w:val="9"/>
        <w:rPr>
          <w:b/>
          <w:sz w:val="30"/>
        </w:rPr>
      </w:pPr>
    </w:p>
    <w:p>
      <w:pPr>
        <w:pStyle w:val="9"/>
        <w:spacing w:before="9"/>
        <w:rPr>
          <w:b/>
          <w:sz w:val="26"/>
        </w:rPr>
      </w:pPr>
    </w:p>
    <w:p>
      <w:pPr>
        <w:pStyle w:val="9"/>
        <w:tabs>
          <w:tab w:val="left" w:pos="8359"/>
        </w:tabs>
        <w:spacing w:before="1"/>
        <w:ind w:left="412"/>
        <w:rPr>
          <w:rFonts w:hint="default"/>
          <w:lang w:val="en-US"/>
        </w:rPr>
      </w:pPr>
      <w:r>
        <w:t>ACKNOWLEDGEMENT</w:t>
      </w:r>
      <w:r>
        <w:rPr>
          <w:rFonts w:hint="default"/>
          <w:lang w:val="en-US"/>
        </w:rPr>
        <w:t xml:space="preserve">                                          Ⅰ</w:t>
      </w:r>
    </w:p>
    <w:sdt>
      <w:sdtPr>
        <w:id w:val="1"/>
        <w:docPartObj>
          <w:docPartGallery w:val="Table of Contents"/>
          <w:docPartUnique/>
        </w:docPartObj>
      </w:sdtPr>
      <w:sdtContent>
        <w:p>
          <w:pPr>
            <w:keepNext w:val="0"/>
            <w:keepLines w:val="0"/>
            <w:widowControl/>
            <w:suppressLineNumbers w:val="0"/>
            <w:spacing w:before="0" w:beforeAutospacing="0" w:after="0" w:afterAutospacing="0"/>
            <w:ind w:left="0" w:right="0"/>
            <w:jc w:val="both"/>
          </w:pPr>
          <w:r>
            <w:rPr>
              <w:rFonts w:hint="default"/>
              <w:lang w:val="en-US"/>
            </w:rPr>
            <w:t xml:space="preserve">    </w:t>
          </w:r>
          <w:r>
            <w:fldChar w:fldCharType="begin"/>
          </w:r>
          <w:r>
            <w:instrText xml:space="preserve"> HYPERLINK \l "_TOC_250000" </w:instrText>
          </w:r>
          <w:r>
            <w:fldChar w:fldCharType="separate"/>
          </w:r>
          <w:r>
            <w:t>TABLE</w:t>
          </w:r>
          <w:r>
            <w:rPr>
              <w:spacing w:val="3"/>
            </w:rPr>
            <w:t xml:space="preserve"> </w:t>
          </w:r>
          <w:r>
            <w:t>OF</w:t>
          </w:r>
          <w:r>
            <w:rPr>
              <w:spacing w:val="-2"/>
            </w:rPr>
            <w:t xml:space="preserve"> </w:t>
          </w:r>
          <w:r>
            <w:t>CONTENTS</w:t>
          </w:r>
          <w:r>
            <w:tab/>
          </w:r>
          <w:r>
            <w:rPr>
              <w:rFonts w:hint="default"/>
              <w:lang w:val="en-US"/>
            </w:rPr>
            <w:t xml:space="preserve">                                              Ⅱ</w:t>
          </w:r>
        </w:p>
        <w:p>
          <w:pPr>
            <w:pStyle w:val="11"/>
            <w:tabs>
              <w:tab w:val="right" w:pos="8461"/>
            </w:tabs>
            <w:ind w:left="0" w:leftChars="0" w:firstLine="0" w:firstLineChars="0"/>
          </w:pPr>
          <w:r>
            <w:fldChar w:fldCharType="end"/>
          </w:r>
        </w:p>
        <w:p>
          <w:pPr>
            <w:pStyle w:val="10"/>
            <w:tabs>
              <w:tab w:val="right" w:pos="8507"/>
            </w:tabs>
            <w:rPr>
              <w:b w:val="0"/>
            </w:rPr>
          </w:pPr>
          <w:r>
            <w:t>CHAPTER 1</w:t>
          </w:r>
          <w:r>
            <w:rPr>
              <w:spacing w:val="-2"/>
            </w:rPr>
            <w:t xml:space="preserve"> </w:t>
          </w:r>
          <w:r>
            <w:t xml:space="preserve">: </w:t>
          </w:r>
          <w:r>
            <w:rPr>
              <w:spacing w:val="1"/>
            </w:rPr>
            <w:t xml:space="preserve"> </w:t>
          </w:r>
          <w:r>
            <w:t>INTRODUCTION</w:t>
          </w:r>
          <w:r>
            <w:tab/>
          </w:r>
          <w:r>
            <w:rPr>
              <w:b w:val="0"/>
            </w:rPr>
            <w:t>1</w:t>
          </w:r>
        </w:p>
      </w:sdtContent>
    </w:sdt>
    <w:p>
      <w:pPr>
        <w:pStyle w:val="9"/>
        <w:rPr>
          <w:sz w:val="26"/>
        </w:rPr>
      </w:pPr>
    </w:p>
    <w:p>
      <w:pPr>
        <w:pStyle w:val="9"/>
        <w:spacing w:before="11"/>
        <w:rPr>
          <w:sz w:val="21"/>
        </w:rPr>
      </w:pPr>
    </w:p>
    <w:p>
      <w:pPr>
        <w:pStyle w:val="13"/>
        <w:numPr>
          <w:ilvl w:val="1"/>
          <w:numId w:val="2"/>
        </w:numPr>
        <w:tabs>
          <w:tab w:val="left" w:pos="773"/>
        </w:tabs>
        <w:spacing w:before="0" w:after="0" w:line="240" w:lineRule="auto"/>
        <w:ind w:left="772" w:right="0" w:hanging="361"/>
        <w:jc w:val="left"/>
        <w:rPr>
          <w:sz w:val="24"/>
        </w:rPr>
      </w:pPr>
      <w:r>
        <w:rPr>
          <w:sz w:val="24"/>
        </w:rPr>
        <w:t>PROJECT</w:t>
      </w:r>
      <w:r>
        <w:rPr>
          <w:spacing w:val="-2"/>
          <w:sz w:val="24"/>
        </w:rPr>
        <w:t xml:space="preserve"> </w:t>
      </w:r>
      <w:r>
        <w:rPr>
          <w:sz w:val="24"/>
        </w:rPr>
        <w:t>OVERVIEW</w:t>
      </w:r>
    </w:p>
    <w:p>
      <w:pPr>
        <w:pStyle w:val="13"/>
        <w:numPr>
          <w:ilvl w:val="1"/>
          <w:numId w:val="2"/>
        </w:numPr>
        <w:tabs>
          <w:tab w:val="left" w:pos="773"/>
        </w:tabs>
        <w:spacing w:before="0" w:after="0" w:line="240" w:lineRule="auto"/>
        <w:ind w:left="772" w:right="0" w:hanging="361"/>
        <w:jc w:val="left"/>
        <w:rPr>
          <w:sz w:val="24"/>
        </w:rPr>
      </w:pPr>
      <w:r>
        <w:rPr>
          <w:sz w:val="24"/>
        </w:rPr>
        <w:t>PROJECT</w:t>
      </w:r>
      <w:r>
        <w:rPr>
          <w:spacing w:val="-2"/>
          <w:sz w:val="24"/>
        </w:rPr>
        <w:t xml:space="preserve"> </w:t>
      </w:r>
      <w:r>
        <w:rPr>
          <w:sz w:val="24"/>
        </w:rPr>
        <w:t>DESCRIPTION</w:t>
      </w:r>
    </w:p>
    <w:p>
      <w:pPr>
        <w:pStyle w:val="13"/>
        <w:numPr>
          <w:ilvl w:val="1"/>
          <w:numId w:val="2"/>
        </w:numPr>
        <w:tabs>
          <w:tab w:val="left" w:pos="773"/>
        </w:tabs>
        <w:spacing w:before="0" w:after="0" w:line="240" w:lineRule="auto"/>
        <w:ind w:left="772" w:right="0" w:hanging="361"/>
        <w:jc w:val="left"/>
        <w:rPr>
          <w:sz w:val="24"/>
        </w:rPr>
      </w:pPr>
      <w:r>
        <w:rPr>
          <w:sz w:val="24"/>
        </w:rPr>
        <w:t>OBJECTIVES</w:t>
      </w:r>
    </w:p>
    <w:p>
      <w:pPr>
        <w:pStyle w:val="9"/>
        <w:rPr>
          <w:sz w:val="26"/>
        </w:rPr>
      </w:pPr>
    </w:p>
    <w:p>
      <w:pPr>
        <w:pStyle w:val="9"/>
        <w:rPr>
          <w:sz w:val="22"/>
        </w:rPr>
      </w:pPr>
    </w:p>
    <w:p>
      <w:pPr>
        <w:pStyle w:val="6"/>
        <w:tabs>
          <w:tab w:val="left" w:pos="8383"/>
        </w:tabs>
        <w:ind w:left="408"/>
        <w:rPr>
          <w:b w:val="0"/>
        </w:rPr>
      </w:pPr>
      <w:r>
        <w:t>CHAPTER 2 : SYSTEM REQUIREMENTS</w:t>
      </w:r>
      <w:r>
        <w:rPr>
          <w:spacing w:val="-16"/>
        </w:rPr>
        <w:t xml:space="preserve"> </w:t>
      </w:r>
      <w:r>
        <w:t>AND</w:t>
      </w:r>
      <w:r>
        <w:rPr>
          <w:spacing w:val="-4"/>
        </w:rPr>
        <w:t xml:space="preserve"> </w:t>
      </w:r>
      <w:r>
        <w:t>SPECIFICATIONS</w:t>
      </w:r>
      <w:r>
        <w:tab/>
      </w:r>
    </w:p>
    <w:p>
      <w:pPr>
        <w:pStyle w:val="9"/>
      </w:pPr>
    </w:p>
    <w:p>
      <w:pPr>
        <w:pStyle w:val="13"/>
        <w:numPr>
          <w:ilvl w:val="1"/>
          <w:numId w:val="3"/>
        </w:numPr>
        <w:tabs>
          <w:tab w:val="left" w:pos="768"/>
        </w:tabs>
        <w:spacing w:before="0" w:after="0" w:line="240" w:lineRule="auto"/>
        <w:ind w:left="768" w:right="0" w:hanging="360"/>
        <w:jc w:val="left"/>
        <w:rPr>
          <w:sz w:val="24"/>
        </w:rPr>
      </w:pPr>
      <w:r>
        <w:rPr>
          <w:sz w:val="24"/>
        </w:rPr>
        <w:t>HARDWARE</w:t>
      </w:r>
      <w:r>
        <w:rPr>
          <w:spacing w:val="-2"/>
          <w:sz w:val="24"/>
        </w:rPr>
        <w:t xml:space="preserve"> </w:t>
      </w:r>
      <w:r>
        <w:rPr>
          <w:sz w:val="24"/>
        </w:rPr>
        <w:t>REQUIREMENTS</w:t>
      </w:r>
    </w:p>
    <w:p>
      <w:pPr>
        <w:pStyle w:val="13"/>
        <w:numPr>
          <w:ilvl w:val="1"/>
          <w:numId w:val="3"/>
        </w:numPr>
        <w:tabs>
          <w:tab w:val="left" w:pos="768"/>
        </w:tabs>
        <w:spacing w:before="0" w:after="0" w:line="240" w:lineRule="auto"/>
        <w:ind w:left="768" w:right="0" w:hanging="360"/>
        <w:jc w:val="left"/>
        <w:rPr>
          <w:sz w:val="24"/>
        </w:rPr>
      </w:pPr>
      <w:r>
        <w:rPr>
          <w:sz w:val="24"/>
        </w:rPr>
        <w:t>SOFTWARE</w:t>
      </w:r>
      <w:r>
        <w:rPr>
          <w:spacing w:val="-2"/>
          <w:sz w:val="24"/>
        </w:rPr>
        <w:t xml:space="preserve"> </w:t>
      </w:r>
      <w:r>
        <w:rPr>
          <w:sz w:val="24"/>
        </w:rPr>
        <w:t>REQUIREMENTS</w:t>
      </w:r>
    </w:p>
    <w:p>
      <w:pPr>
        <w:pStyle w:val="9"/>
        <w:rPr>
          <w:sz w:val="26"/>
        </w:rPr>
      </w:pPr>
    </w:p>
    <w:p>
      <w:pPr>
        <w:pStyle w:val="9"/>
        <w:rPr>
          <w:sz w:val="22"/>
        </w:rPr>
      </w:pPr>
    </w:p>
    <w:p>
      <w:pPr>
        <w:pStyle w:val="6"/>
        <w:tabs>
          <w:tab w:val="left" w:pos="8335"/>
        </w:tabs>
        <w:rPr>
          <w:b w:val="0"/>
        </w:rPr>
      </w:pPr>
      <w:r>
        <w:t>CHAPTER 3</w:t>
      </w:r>
      <w:r>
        <w:rPr>
          <w:spacing w:val="-4"/>
        </w:rPr>
        <w:t xml:space="preserve"> </w:t>
      </w:r>
      <w:r>
        <w:t>:</w:t>
      </w:r>
      <w:r>
        <w:rPr>
          <w:spacing w:val="-3"/>
        </w:rPr>
        <w:t xml:space="preserve"> </w:t>
      </w:r>
      <w:r>
        <w:t>IMPLEMENTATION</w:t>
      </w:r>
      <w:r>
        <w:tab/>
      </w:r>
    </w:p>
    <w:p>
      <w:pPr>
        <w:pStyle w:val="9"/>
      </w:pPr>
    </w:p>
    <w:p>
      <w:pPr>
        <w:pStyle w:val="13"/>
        <w:numPr>
          <w:ilvl w:val="1"/>
          <w:numId w:val="4"/>
        </w:numPr>
        <w:tabs>
          <w:tab w:val="left" w:pos="708"/>
        </w:tabs>
        <w:spacing w:before="0" w:after="0" w:line="240" w:lineRule="auto"/>
        <w:ind w:left="708" w:right="0" w:hanging="360"/>
        <w:jc w:val="left"/>
        <w:rPr>
          <w:sz w:val="24"/>
        </w:rPr>
      </w:pPr>
      <w:r>
        <w:rPr>
          <w:sz w:val="24"/>
        </w:rPr>
        <w:t>CLASSES AND OBJECTS</w:t>
      </w:r>
    </w:p>
    <w:p>
      <w:pPr>
        <w:pStyle w:val="13"/>
        <w:numPr>
          <w:ilvl w:val="1"/>
          <w:numId w:val="4"/>
        </w:numPr>
        <w:tabs>
          <w:tab w:val="left" w:pos="708"/>
        </w:tabs>
        <w:spacing w:before="0" w:after="0" w:line="240" w:lineRule="auto"/>
        <w:ind w:left="708" w:right="0" w:hanging="360"/>
        <w:jc w:val="left"/>
        <w:rPr>
          <w:sz w:val="24"/>
        </w:rPr>
      </w:pPr>
      <w:r>
        <w:rPr>
          <w:sz w:val="24"/>
        </w:rPr>
        <w:t>INHERITANCE</w:t>
      </w:r>
    </w:p>
    <w:p>
      <w:pPr>
        <w:pStyle w:val="13"/>
        <w:numPr>
          <w:ilvl w:val="1"/>
          <w:numId w:val="4"/>
        </w:numPr>
        <w:tabs>
          <w:tab w:val="left" w:pos="708"/>
        </w:tabs>
        <w:spacing w:before="1" w:after="0" w:line="240" w:lineRule="auto"/>
        <w:ind w:left="708" w:right="0" w:hanging="360"/>
        <w:jc w:val="left"/>
        <w:rPr>
          <w:sz w:val="24"/>
        </w:rPr>
      </w:pPr>
      <w:r>
        <w:rPr>
          <w:sz w:val="24"/>
        </w:rPr>
        <w:t>DATA ENCAPSULATION</w:t>
      </w:r>
    </w:p>
    <w:p>
      <w:pPr>
        <w:pStyle w:val="13"/>
        <w:numPr>
          <w:ilvl w:val="1"/>
          <w:numId w:val="4"/>
        </w:numPr>
        <w:tabs>
          <w:tab w:val="left" w:pos="708"/>
        </w:tabs>
        <w:spacing w:before="0" w:after="0" w:line="240" w:lineRule="auto"/>
        <w:ind w:left="708" w:right="0" w:hanging="360"/>
        <w:jc w:val="left"/>
        <w:rPr>
          <w:sz w:val="24"/>
        </w:rPr>
      </w:pPr>
      <w:r>
        <w:rPr>
          <w:sz w:val="24"/>
        </w:rPr>
        <w:t>DATA ABSTRACTION</w:t>
      </w:r>
    </w:p>
    <w:p>
      <w:pPr>
        <w:pStyle w:val="13"/>
        <w:widowControl w:val="0"/>
        <w:numPr>
          <w:numId w:val="0"/>
        </w:numPr>
        <w:tabs>
          <w:tab w:val="left" w:pos="708"/>
        </w:tabs>
        <w:autoSpaceDE w:val="0"/>
        <w:autoSpaceDN w:val="0"/>
        <w:spacing w:before="0" w:after="0" w:line="240" w:lineRule="auto"/>
        <w:ind w:right="0" w:rightChars="0"/>
        <w:jc w:val="left"/>
        <w:rPr>
          <w:sz w:val="24"/>
        </w:rPr>
      </w:pPr>
    </w:p>
    <w:p>
      <w:pPr>
        <w:pStyle w:val="13"/>
        <w:widowControl w:val="0"/>
        <w:numPr>
          <w:numId w:val="0"/>
        </w:numPr>
        <w:tabs>
          <w:tab w:val="left" w:pos="708"/>
        </w:tabs>
        <w:autoSpaceDE w:val="0"/>
        <w:autoSpaceDN w:val="0"/>
        <w:spacing w:before="0" w:after="0" w:line="240" w:lineRule="auto"/>
        <w:ind w:right="0" w:rightChars="0"/>
        <w:jc w:val="left"/>
        <w:rPr>
          <w:sz w:val="24"/>
        </w:rPr>
      </w:pPr>
    </w:p>
    <w:p>
      <w:pPr>
        <w:pStyle w:val="13"/>
        <w:widowControl w:val="0"/>
        <w:numPr>
          <w:numId w:val="0"/>
        </w:numPr>
        <w:tabs>
          <w:tab w:val="left" w:pos="708"/>
        </w:tabs>
        <w:autoSpaceDE w:val="0"/>
        <w:autoSpaceDN w:val="0"/>
        <w:spacing w:before="0" w:after="0" w:line="240" w:lineRule="auto"/>
        <w:ind w:right="0" w:rightChars="0"/>
        <w:jc w:val="left"/>
        <w:rPr>
          <w:rFonts w:hint="default"/>
          <w:sz w:val="24"/>
          <w:lang w:val="en-US"/>
        </w:rPr>
      </w:pPr>
      <w:r>
        <w:rPr>
          <w:rFonts w:hint="default"/>
          <w:sz w:val="24"/>
          <w:lang w:val="en-US"/>
        </w:rPr>
        <w:t xml:space="preserve">  </w:t>
      </w:r>
      <w:r>
        <w:rPr>
          <w:rFonts w:hint="default"/>
          <w:b/>
          <w:bCs/>
          <w:sz w:val="24"/>
          <w:lang w:val="en-US"/>
        </w:rPr>
        <w:t xml:space="preserve"> CHAPTER 4: HOW THE “PRODUCT” LOOK</w:t>
      </w:r>
      <w:r>
        <w:rPr>
          <w:rFonts w:hint="default"/>
          <w:sz w:val="24"/>
          <w:lang w:val="en-US"/>
        </w:rPr>
        <w:t>S</w:t>
      </w:r>
    </w:p>
    <w:p>
      <w:pPr>
        <w:pStyle w:val="9"/>
        <w:rPr>
          <w:rFonts w:hint="default"/>
          <w:sz w:val="26"/>
          <w:lang w:val="en-US"/>
        </w:rPr>
      </w:pPr>
    </w:p>
    <w:p>
      <w:pPr>
        <w:pStyle w:val="9"/>
        <w:rPr>
          <w:rFonts w:hint="default"/>
          <w:sz w:val="26"/>
          <w:lang w:val="en-US"/>
        </w:rPr>
      </w:pPr>
      <w:r>
        <w:rPr>
          <w:rFonts w:hint="default"/>
          <w:sz w:val="26"/>
          <w:lang w:val="en-US"/>
        </w:rPr>
        <w:t xml:space="preserve">   A VIEW OF OUR SELF BUILT C++ WEBSITE </w:t>
      </w:r>
      <w:r>
        <w:rPr>
          <w:rFonts w:hint="default"/>
          <w:b/>
          <w:bCs/>
          <w:sz w:val="26"/>
          <w:lang w:val="en-US"/>
        </w:rPr>
        <w:t>MyDreamCar.com</w:t>
      </w:r>
    </w:p>
    <w:p>
      <w:pPr>
        <w:pStyle w:val="9"/>
        <w:rPr>
          <w:sz w:val="26"/>
        </w:rPr>
      </w:pPr>
    </w:p>
    <w:p>
      <w:pPr>
        <w:pStyle w:val="6"/>
        <w:tabs>
          <w:tab w:val="left" w:pos="8447"/>
        </w:tabs>
        <w:spacing w:before="230"/>
        <w:ind w:left="0" w:leftChars="0" w:firstLine="240" w:firstLineChars="100"/>
        <w:rPr>
          <w:b w:val="0"/>
        </w:rPr>
      </w:pPr>
      <w:r>
        <w:t xml:space="preserve">CHAPTER </w:t>
      </w:r>
      <w:r>
        <w:rPr>
          <w:rFonts w:hint="default"/>
          <w:lang w:val="en-US"/>
        </w:rPr>
        <w:t>5</w:t>
      </w:r>
      <w:r>
        <w:rPr>
          <w:spacing w:val="-4"/>
        </w:rPr>
        <w:t xml:space="preserve"> </w:t>
      </w:r>
      <w:r>
        <w:t>:</w:t>
      </w:r>
      <w:r>
        <w:rPr>
          <w:spacing w:val="-2"/>
        </w:rPr>
        <w:t xml:space="preserve"> </w:t>
      </w:r>
      <w:r>
        <w:t>CONCLUSION</w:t>
      </w:r>
      <w:r>
        <w:tab/>
      </w:r>
      <w:r>
        <w:rPr>
          <w:b w:val="0"/>
        </w:rPr>
        <w:t>15</w:t>
      </w:r>
    </w:p>
    <w:p>
      <w:pPr>
        <w:spacing w:after="0"/>
        <w:sectPr>
          <w:pgSz w:w="11910" w:h="16840"/>
          <w:pgMar w:top="900" w:right="460" w:bottom="280" w:left="600" w:header="720" w:footer="720" w:gutter="0"/>
          <w:pgBorders w:offsetFrom="page">
            <w:top w:val="single" w:color="000000" w:sz="4" w:space="20"/>
            <w:left w:val="single" w:color="000000" w:sz="4" w:space="31"/>
            <w:bottom w:val="single" w:color="000000" w:sz="4" w:space="20"/>
            <w:right w:val="single" w:color="000000" w:sz="4" w:space="24"/>
          </w:pgBorders>
          <w:cols w:space="720" w:num="1"/>
        </w:sectPr>
      </w:pPr>
    </w:p>
    <w:p>
      <w:pPr>
        <w:spacing w:before="71"/>
        <w:ind w:left="107" w:right="0" w:firstLine="0"/>
        <w:jc w:val="left"/>
        <w:rPr>
          <w:b/>
          <w:sz w:val="32"/>
        </w:rPr>
      </w:pPr>
      <w:r>
        <w:rPr>
          <w:b/>
          <w:sz w:val="32"/>
        </w:rPr>
        <w:t>CHAPTER 1</w:t>
      </w:r>
    </w:p>
    <w:p>
      <w:pPr>
        <w:pStyle w:val="9"/>
        <w:spacing w:before="5"/>
        <w:rPr>
          <w:b/>
          <w:sz w:val="29"/>
        </w:rPr>
      </w:pPr>
    </w:p>
    <w:p>
      <w:pPr>
        <w:spacing w:before="86"/>
        <w:ind w:left="354" w:right="1223" w:firstLine="0"/>
        <w:jc w:val="center"/>
        <w:rPr>
          <w:b/>
          <w:sz w:val="32"/>
        </w:rPr>
      </w:pPr>
      <w:r>
        <w:rPr>
          <w:b/>
          <w:sz w:val="32"/>
        </w:rPr>
        <w:t>INTRODUCTION</w:t>
      </w:r>
    </w:p>
    <w:p>
      <w:pPr>
        <w:pStyle w:val="9"/>
        <w:rPr>
          <w:b/>
          <w:sz w:val="34"/>
        </w:rPr>
      </w:pPr>
    </w:p>
    <w:p>
      <w:pPr>
        <w:pStyle w:val="13"/>
        <w:numPr>
          <w:ilvl w:val="1"/>
          <w:numId w:val="5"/>
        </w:numPr>
        <w:tabs>
          <w:tab w:val="left" w:pos="833"/>
        </w:tabs>
        <w:spacing w:before="262" w:after="0" w:line="240" w:lineRule="auto"/>
        <w:ind w:left="832" w:right="0" w:hanging="421"/>
        <w:jc w:val="left"/>
        <w:rPr>
          <w:b/>
          <w:sz w:val="28"/>
        </w:rPr>
      </w:pPr>
      <w:bookmarkStart w:id="6" w:name="1.1PROJECT OVERVIEW"/>
      <w:bookmarkEnd w:id="6"/>
      <w:r>
        <w:rPr>
          <w:b/>
          <w:sz w:val="28"/>
        </w:rPr>
        <w:t>PROJECT</w:t>
      </w:r>
      <w:r>
        <w:rPr>
          <w:b/>
          <w:spacing w:val="-7"/>
          <w:sz w:val="28"/>
        </w:rPr>
        <w:t xml:space="preserve"> </w:t>
      </w:r>
      <w:r>
        <w:rPr>
          <w:b/>
          <w:sz w:val="28"/>
        </w:rPr>
        <w:t>OVERVIEW</w:t>
      </w:r>
    </w:p>
    <w:p>
      <w:pPr>
        <w:pStyle w:val="13"/>
        <w:widowControl w:val="0"/>
        <w:numPr>
          <w:numId w:val="0"/>
        </w:numPr>
        <w:tabs>
          <w:tab w:val="left" w:pos="833"/>
        </w:tabs>
        <w:autoSpaceDE w:val="0"/>
        <w:autoSpaceDN w:val="0"/>
        <w:spacing w:before="262" w:after="0" w:line="240" w:lineRule="auto"/>
        <w:ind w:right="0" w:rightChars="0"/>
        <w:jc w:val="left"/>
        <w:rPr>
          <w:b/>
          <w:sz w:val="28"/>
        </w:rPr>
      </w:pPr>
    </w:p>
    <w:p>
      <w:pPr>
        <w:pStyle w:val="13"/>
        <w:numPr>
          <w:numId w:val="0"/>
        </w:numPr>
        <w:tabs>
          <w:tab w:val="left" w:pos="833"/>
        </w:tabs>
        <w:spacing w:before="262" w:after="0" w:line="240" w:lineRule="auto"/>
        <w:ind w:left="411" w:leftChars="0" w:right="0" w:rightChars="0"/>
        <w:jc w:val="left"/>
        <w:rPr>
          <w:rFonts w:hint="default" w:ascii="Bahnschrift Light" w:hAnsi="Bahnschrift Light" w:eastAsia="SimSun-ExtB" w:cs="Bahnschrift Light"/>
          <w:b/>
          <w:sz w:val="24"/>
          <w:szCs w:val="24"/>
          <w:lang w:val="en-US"/>
        </w:rPr>
      </w:pPr>
      <w:r>
        <w:rPr>
          <w:rFonts w:hint="default" w:ascii="Bahnschrift Light" w:hAnsi="Bahnschrift Light" w:eastAsia="SimSun-ExtB" w:cs="Bahnschrift Light"/>
          <w:b/>
          <w:sz w:val="24"/>
          <w:szCs w:val="24"/>
          <w:lang w:val="en-US"/>
        </w:rPr>
        <w:t xml:space="preserve">AN UNIQUE PROJECT ON C++  WHERE WE TRIED TO ACHIEVE GRAPHICAL USER INETRFACE </w:t>
      </w:r>
    </w:p>
    <w:p>
      <w:pPr>
        <w:pStyle w:val="13"/>
        <w:numPr>
          <w:numId w:val="0"/>
        </w:numPr>
        <w:tabs>
          <w:tab w:val="left" w:pos="833"/>
        </w:tabs>
        <w:spacing w:before="262" w:after="0" w:line="240" w:lineRule="auto"/>
        <w:ind w:left="411" w:leftChars="0" w:right="0" w:rightChars="0"/>
        <w:jc w:val="left"/>
        <w:rPr>
          <w:rFonts w:hint="default" w:ascii="Bahnschrift Light" w:hAnsi="Bahnschrift Light" w:eastAsia="SimSun-ExtB" w:cs="Bahnschrift Light"/>
          <w:b/>
          <w:sz w:val="24"/>
          <w:szCs w:val="24"/>
          <w:lang w:val="en-US"/>
        </w:rPr>
      </w:pPr>
      <w:r>
        <w:rPr>
          <w:rFonts w:hint="default" w:ascii="Bahnschrift Light" w:hAnsi="Bahnschrift Light" w:eastAsia="SimSun-ExtB" w:cs="Bahnschrift Light"/>
          <w:b/>
          <w:sz w:val="24"/>
          <w:szCs w:val="24"/>
          <w:lang w:val="en-US"/>
        </w:rPr>
        <w:t xml:space="preserve">USING C++ , WE CAN ACTUALLY BUY THE CAR IN REAL-TIME , IT WORKS LIKEWISE ANY OTHER </w:t>
      </w:r>
    </w:p>
    <w:p>
      <w:pPr>
        <w:pStyle w:val="13"/>
        <w:numPr>
          <w:numId w:val="0"/>
        </w:numPr>
        <w:tabs>
          <w:tab w:val="left" w:pos="833"/>
        </w:tabs>
        <w:spacing w:before="262" w:after="0" w:line="240" w:lineRule="auto"/>
        <w:ind w:left="411" w:leftChars="0" w:right="0" w:rightChars="0"/>
        <w:jc w:val="left"/>
        <w:rPr>
          <w:rFonts w:hint="default" w:ascii="Bahnschrift Light" w:hAnsi="Bahnschrift Light" w:eastAsia="SimSun-ExtB" w:cs="Bahnschrift Light"/>
          <w:b/>
          <w:sz w:val="24"/>
          <w:szCs w:val="24"/>
          <w:lang w:val="en-US"/>
        </w:rPr>
      </w:pPr>
      <w:r>
        <w:rPr>
          <w:rFonts w:hint="default" w:ascii="Bahnschrift Light" w:hAnsi="Bahnschrift Light" w:eastAsia="SimSun-ExtB" w:cs="Bahnschrift Light"/>
          <w:b/>
          <w:sz w:val="24"/>
          <w:szCs w:val="24"/>
          <w:lang w:val="en-US"/>
        </w:rPr>
        <w:t>WEBSITES.</w:t>
      </w:r>
    </w:p>
    <w:p>
      <w:pPr>
        <w:pStyle w:val="9"/>
        <w:spacing w:before="6"/>
        <w:rPr>
          <w:rFonts w:hint="default"/>
          <w:b/>
          <w:sz w:val="44"/>
          <w:lang w:val="en-US"/>
        </w:rPr>
      </w:pPr>
    </w:p>
    <w:p>
      <w:pPr>
        <w:pStyle w:val="4"/>
        <w:numPr>
          <w:ilvl w:val="1"/>
          <w:numId w:val="5"/>
        </w:numPr>
        <w:tabs>
          <w:tab w:val="left" w:pos="833"/>
        </w:tabs>
        <w:spacing w:before="174" w:after="0" w:line="240" w:lineRule="auto"/>
        <w:ind w:left="832" w:right="0" w:hanging="421"/>
        <w:jc w:val="left"/>
      </w:pPr>
      <w:bookmarkStart w:id="7" w:name="1.2PROJECT DESCRIPTION"/>
      <w:bookmarkEnd w:id="7"/>
      <w:r>
        <w:t>PROJECT</w:t>
      </w:r>
      <w:r>
        <w:rPr>
          <w:spacing w:val="-9"/>
        </w:rPr>
        <w:t xml:space="preserve"> </w:t>
      </w:r>
      <w:r>
        <w:t>DESCRIPTION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AS MENTIONED IN PROJECT OVERVIEW , THIS IS NOT JUST A PROJECT IT’S A </w:t>
      </w:r>
    </w:p>
    <w:p>
      <w:pPr>
        <w:rPr>
          <w:rFonts w:hint="default"/>
          <w:lang w:val="en-US"/>
        </w:rPr>
      </w:pPr>
    </w:p>
    <w:p>
      <w:pPr>
        <w:ind w:firstLine="720" w:firstLineChars="0"/>
        <w:rPr>
          <w:rFonts w:hint="default"/>
          <w:lang w:val="en-US"/>
        </w:rPr>
      </w:pPr>
      <w:r>
        <w:rPr>
          <w:rFonts w:hint="default"/>
          <w:b/>
          <w:bCs/>
          <w:lang w:val="en-US"/>
        </w:rPr>
        <w:t>“PRODUCT”</w:t>
      </w:r>
      <w:r>
        <w:rPr>
          <w:rFonts w:hint="default"/>
          <w:lang w:val="en-US"/>
        </w:rPr>
        <w:t xml:space="preserve">.  IT WORKS SIMILAR TO ACTUAL WEBSITES WHERE YOU CAN ACTUALLY BUY </w:t>
      </w:r>
    </w:p>
    <w:p>
      <w:pPr>
        <w:ind w:firstLine="720" w:firstLineChars="0"/>
        <w:rPr>
          <w:rFonts w:hint="default"/>
          <w:lang w:val="en-US"/>
        </w:rPr>
      </w:pPr>
    </w:p>
    <w:p>
      <w:pPr>
        <w:ind w:firstLine="720" w:firstLineChars="0"/>
        <w:rPr>
          <w:rFonts w:hint="default"/>
          <w:lang w:val="en-US"/>
        </w:rPr>
      </w:pPr>
      <w:r>
        <w:rPr>
          <w:rFonts w:hint="default"/>
          <w:lang w:val="en-US"/>
        </w:rPr>
        <w:t xml:space="preserve">THE CAR IN REAL TIME . WE TRIED  TO MAINTAIN TRANSPARENCY OF PROCESS OF WEBSITE </w:t>
      </w:r>
    </w:p>
    <w:p>
      <w:pPr>
        <w:ind w:firstLine="720" w:firstLineChars="0"/>
        <w:rPr>
          <w:rFonts w:hint="default"/>
          <w:lang w:val="en-US"/>
        </w:rPr>
      </w:pPr>
    </w:p>
    <w:p>
      <w:pPr>
        <w:ind w:firstLine="720" w:firstLineChars="0"/>
        <w:rPr>
          <w:rFonts w:hint="default"/>
          <w:b w:val="0"/>
          <w:bCs w:val="0"/>
          <w:lang w:val="en-US"/>
        </w:rPr>
      </w:pPr>
      <w:r>
        <w:rPr>
          <w:rFonts w:hint="default"/>
          <w:b/>
          <w:bCs/>
          <w:lang w:val="en-US"/>
        </w:rPr>
        <w:t xml:space="preserve">MyDreamCar.com. </w:t>
      </w:r>
      <w:r>
        <w:rPr>
          <w:rFonts w:hint="default"/>
          <w:b w:val="0"/>
          <w:bCs w:val="0"/>
          <w:lang w:val="en-US"/>
        </w:rPr>
        <w:t xml:space="preserve">WE RANK THE CAR ON THE BASIS OF TOP INSTITUTIONS REVIEW. </w:t>
      </w:r>
    </w:p>
    <w:p>
      <w:pPr>
        <w:pStyle w:val="9"/>
        <w:rPr>
          <w:rFonts w:hint="default"/>
          <w:sz w:val="24"/>
          <w:szCs w:val="24"/>
          <w:lang w:val="en-US"/>
        </w:rPr>
      </w:pPr>
    </w:p>
    <w:p>
      <w:pPr>
        <w:pStyle w:val="4"/>
        <w:numPr>
          <w:ilvl w:val="1"/>
          <w:numId w:val="5"/>
        </w:numPr>
        <w:tabs>
          <w:tab w:val="left" w:pos="836"/>
        </w:tabs>
        <w:spacing w:before="176" w:after="0" w:line="240" w:lineRule="auto"/>
        <w:ind w:left="835" w:right="0" w:hanging="424"/>
        <w:jc w:val="left"/>
        <w:rPr>
          <w:sz w:val="24"/>
        </w:rPr>
      </w:pPr>
      <w:bookmarkStart w:id="8" w:name="1.3OBJECTIVE                            "/>
      <w:bookmarkEnd w:id="8"/>
      <w:bookmarkStart w:id="9" w:name="1.3OBJECTIVE                            "/>
      <w:bookmarkEnd w:id="9"/>
      <w:r>
        <w:t>OBJECTIVE</w:t>
      </w:r>
    </w:p>
    <w:p>
      <w:pPr>
        <w:spacing w:after="0" w:line="240" w:lineRule="auto"/>
        <w:jc w:val="left"/>
        <w:rPr>
          <w:sz w:val="24"/>
        </w:rPr>
      </w:pPr>
      <w:bookmarkStart w:id="10" w:name="The development of this system focuses o"/>
      <w:bookmarkEnd w:id="10"/>
    </w:p>
    <w:p>
      <w:pPr>
        <w:spacing w:after="0" w:line="240" w:lineRule="auto"/>
        <w:jc w:val="left"/>
        <w:rPr>
          <w:rFonts w:hint="default"/>
          <w:sz w:val="24"/>
          <w:lang w:val="en-US"/>
        </w:rPr>
      </w:pPr>
      <w:r>
        <w:rPr>
          <w:rFonts w:hint="default"/>
          <w:sz w:val="24"/>
          <w:lang w:val="en-US"/>
        </w:rPr>
        <w:tab/>
        <w:t xml:space="preserve">    OUR OVERALL OBJECTIVE IS TO MAKING THE WEBSITE USER FRIENDLY WITH </w:t>
      </w:r>
    </w:p>
    <w:p>
      <w:pPr>
        <w:spacing w:after="0" w:line="240" w:lineRule="auto"/>
        <w:jc w:val="left"/>
        <w:rPr>
          <w:rFonts w:hint="default"/>
          <w:sz w:val="24"/>
          <w:lang w:val="en-US"/>
        </w:rPr>
      </w:pPr>
      <w:r>
        <w:rPr>
          <w:rFonts w:hint="default"/>
          <w:sz w:val="24"/>
          <w:lang w:val="en-US"/>
        </w:rPr>
        <w:tab/>
      </w:r>
    </w:p>
    <w:p>
      <w:pPr>
        <w:spacing w:after="0" w:line="240" w:lineRule="auto"/>
        <w:ind w:firstLine="720" w:firstLineChars="300"/>
        <w:jc w:val="left"/>
        <w:rPr>
          <w:rFonts w:hint="default"/>
          <w:sz w:val="24"/>
          <w:lang w:val="en-US"/>
        </w:rPr>
      </w:pPr>
      <w:r>
        <w:rPr>
          <w:rFonts w:hint="default"/>
          <w:sz w:val="24"/>
          <w:lang w:val="en-US"/>
        </w:rPr>
        <w:t>GRAPHICAL USER INTERFACE .  WE PUT UP THE FEATURES OF CARS RESPONSIBLE</w:t>
      </w:r>
    </w:p>
    <w:p>
      <w:pPr>
        <w:spacing w:after="0" w:line="240" w:lineRule="auto"/>
        <w:jc w:val="left"/>
        <w:rPr>
          <w:rFonts w:hint="default"/>
          <w:sz w:val="24"/>
          <w:lang w:val="en-US"/>
        </w:rPr>
      </w:pPr>
    </w:p>
    <w:p>
      <w:pPr>
        <w:spacing w:after="0" w:line="240" w:lineRule="auto"/>
        <w:jc w:val="left"/>
        <w:rPr>
          <w:rFonts w:hint="default"/>
          <w:sz w:val="24"/>
          <w:lang w:val="en-US"/>
        </w:rPr>
      </w:pPr>
      <w:r>
        <w:rPr>
          <w:rFonts w:hint="default"/>
          <w:sz w:val="24"/>
          <w:lang w:val="en-US"/>
        </w:rPr>
        <w:t xml:space="preserve">      TO BE IN OUR WEBSITE WITH ATMOST CARE. WE ACHIEVED TO BRING UP THE </w:t>
      </w:r>
    </w:p>
    <w:p>
      <w:pPr>
        <w:spacing w:after="0" w:line="240" w:lineRule="auto"/>
        <w:jc w:val="left"/>
        <w:rPr>
          <w:rFonts w:hint="default"/>
          <w:sz w:val="24"/>
          <w:lang w:val="en-US"/>
        </w:rPr>
      </w:pPr>
    </w:p>
    <w:p>
      <w:pPr>
        <w:spacing w:after="0" w:line="240" w:lineRule="auto"/>
        <w:ind w:firstLine="720" w:firstLineChars="300"/>
        <w:jc w:val="left"/>
        <w:rPr>
          <w:rFonts w:hint="default"/>
          <w:sz w:val="24"/>
          <w:lang w:val="en-US"/>
        </w:rPr>
      </w:pPr>
      <w:r>
        <w:rPr>
          <w:rFonts w:hint="default"/>
          <w:sz w:val="24"/>
          <w:lang w:val="en-US"/>
        </w:rPr>
        <w:t>ADVANCED FEATURE TO BUY THE CAR FROM OUR WEBSITE.</w:t>
      </w:r>
    </w:p>
    <w:p>
      <w:pPr>
        <w:spacing w:after="0" w:line="240" w:lineRule="auto"/>
        <w:jc w:val="left"/>
        <w:rPr>
          <w:rFonts w:hint="default"/>
          <w:sz w:val="24"/>
          <w:lang w:val="en-US"/>
        </w:rPr>
        <w:sectPr>
          <w:pgSz w:w="11910" w:h="16840"/>
          <w:pgMar w:top="340" w:right="460" w:bottom="280" w:left="600" w:header="720" w:footer="720" w:gutter="0"/>
          <w:pgBorders w:offsetFrom="page">
            <w:top w:val="single" w:color="000000" w:sz="4" w:space="20"/>
            <w:left w:val="single" w:color="000000" w:sz="4" w:space="31"/>
            <w:bottom w:val="single" w:color="000000" w:sz="4" w:space="20"/>
            <w:right w:val="single" w:color="000000" w:sz="4" w:space="24"/>
          </w:pgBorders>
          <w:cols w:space="720" w:num="1"/>
        </w:sectPr>
      </w:pPr>
      <w:r>
        <w:rPr>
          <w:rFonts w:hint="default"/>
          <w:sz w:val="24"/>
          <w:lang w:val="en-US"/>
        </w:rPr>
        <w:tab/>
      </w:r>
    </w:p>
    <w:p>
      <w:pPr>
        <w:pStyle w:val="2"/>
        <w:spacing w:before="63"/>
        <w:ind w:right="0"/>
        <w:jc w:val="left"/>
      </w:pPr>
      <w:bookmarkStart w:id="11" w:name="CHAPTER 2"/>
      <w:bookmarkEnd w:id="11"/>
      <w:r>
        <w:t>CHAPTER 2</w:t>
      </w:r>
    </w:p>
    <w:p>
      <w:pPr>
        <w:pStyle w:val="9"/>
        <w:rPr>
          <w:b/>
          <w:sz w:val="40"/>
        </w:rPr>
      </w:pPr>
    </w:p>
    <w:p>
      <w:pPr>
        <w:pStyle w:val="9"/>
        <w:spacing w:before="6"/>
        <w:rPr>
          <w:b/>
          <w:sz w:val="39"/>
        </w:rPr>
      </w:pPr>
    </w:p>
    <w:p>
      <w:pPr>
        <w:pStyle w:val="3"/>
        <w:spacing w:before="1"/>
        <w:ind w:right="820"/>
      </w:pPr>
      <w:r>
        <w:t>SYSTEM REQUIREMENTS AND SPECIFICATIONS</w:t>
      </w:r>
    </w:p>
    <w:p>
      <w:pPr>
        <w:pStyle w:val="9"/>
        <w:spacing w:before="10"/>
        <w:rPr>
          <w:b/>
          <w:sz w:val="39"/>
        </w:rPr>
      </w:pPr>
    </w:p>
    <w:p>
      <w:pPr>
        <w:pStyle w:val="4"/>
        <w:ind w:left="107" w:firstLine="0"/>
      </w:pPr>
      <w:r>
        <w:t>SYSTEM REQUIREMENTS</w:t>
      </w:r>
    </w:p>
    <w:p>
      <w:pPr>
        <w:pStyle w:val="9"/>
        <w:spacing w:before="11"/>
        <w:rPr>
          <w:b/>
          <w:sz w:val="27"/>
        </w:rPr>
      </w:pPr>
    </w:p>
    <w:p>
      <w:pPr>
        <w:pStyle w:val="13"/>
        <w:numPr>
          <w:ilvl w:val="1"/>
          <w:numId w:val="6"/>
        </w:numPr>
        <w:tabs>
          <w:tab w:val="left" w:pos="528"/>
        </w:tabs>
        <w:spacing w:before="0" w:after="0" w:line="240" w:lineRule="auto"/>
        <w:ind w:left="528" w:right="0" w:hanging="421"/>
        <w:jc w:val="left"/>
        <w:rPr>
          <w:b/>
          <w:sz w:val="28"/>
        </w:rPr>
      </w:pPr>
      <w:r>
        <w:rPr>
          <w:b/>
          <w:sz w:val="28"/>
        </w:rPr>
        <w:t>HARDWARE REQUIREMENTS</w:t>
      </w:r>
      <w:r>
        <w:rPr>
          <w:b/>
          <w:spacing w:val="-1"/>
          <w:sz w:val="28"/>
        </w:rPr>
        <w:t xml:space="preserve"> </w:t>
      </w:r>
      <w:r>
        <w:rPr>
          <w:b/>
          <w:sz w:val="28"/>
        </w:rPr>
        <w:t>PROCESSOR:</w:t>
      </w:r>
    </w:p>
    <w:p>
      <w:pPr>
        <w:pStyle w:val="9"/>
        <w:rPr>
          <w:b/>
          <w:sz w:val="28"/>
        </w:rPr>
      </w:pPr>
    </w:p>
    <w:p>
      <w:pPr>
        <w:pStyle w:val="9"/>
        <w:ind w:left="107"/>
      </w:pPr>
      <w:r>
        <w:t>Intel core 2.</w:t>
      </w:r>
    </w:p>
    <w:p>
      <w:pPr>
        <w:pStyle w:val="9"/>
        <w:spacing w:before="2" w:line="550" w:lineRule="atLeast"/>
        <w:ind w:left="107" w:right="8583"/>
      </w:pPr>
      <w:r>
        <w:t>Duo 1.3GHz or faster. RAM:512mb or more</w:t>
      </w:r>
    </w:p>
    <w:p>
      <w:pPr>
        <w:pStyle w:val="9"/>
        <w:spacing w:before="2"/>
        <w:ind w:left="107"/>
      </w:pPr>
      <w:r>
        <w:t>.</w:t>
      </w:r>
    </w:p>
    <w:p>
      <w:pPr>
        <w:pStyle w:val="9"/>
        <w:ind w:left="107"/>
      </w:pPr>
      <w:r>
        <w:t>SPACE REQUIRED: 100mb.</w:t>
      </w:r>
    </w:p>
    <w:p>
      <w:pPr>
        <w:pStyle w:val="9"/>
        <w:rPr>
          <w:sz w:val="26"/>
        </w:rPr>
      </w:pPr>
    </w:p>
    <w:p>
      <w:pPr>
        <w:pStyle w:val="9"/>
        <w:rPr>
          <w:sz w:val="26"/>
        </w:rPr>
      </w:pPr>
    </w:p>
    <w:p>
      <w:pPr>
        <w:pStyle w:val="9"/>
        <w:rPr>
          <w:sz w:val="26"/>
        </w:rPr>
      </w:pPr>
    </w:p>
    <w:p>
      <w:pPr>
        <w:pStyle w:val="4"/>
        <w:numPr>
          <w:ilvl w:val="1"/>
          <w:numId w:val="6"/>
        </w:numPr>
        <w:tabs>
          <w:tab w:val="left" w:pos="528"/>
        </w:tabs>
        <w:spacing w:before="206" w:after="0" w:line="240" w:lineRule="auto"/>
        <w:ind w:left="528" w:right="0" w:hanging="421"/>
        <w:jc w:val="left"/>
      </w:pPr>
      <w:r>
        <w:t>SOFTWARE</w:t>
      </w:r>
      <w:r>
        <w:rPr>
          <w:spacing w:val="-2"/>
        </w:rPr>
        <w:t xml:space="preserve"> </w:t>
      </w:r>
      <w:r>
        <w:t>REQUIREMENTS:</w:t>
      </w:r>
    </w:p>
    <w:p>
      <w:pPr>
        <w:pStyle w:val="9"/>
        <w:spacing w:before="1"/>
        <w:rPr>
          <w:b/>
          <w:sz w:val="28"/>
        </w:rPr>
      </w:pPr>
    </w:p>
    <w:p>
      <w:pPr>
        <w:spacing w:after="0" w:line="480" w:lineRule="auto"/>
        <w:rPr>
          <w:rFonts w:hint="default"/>
          <w:lang w:val="en-US"/>
        </w:rPr>
      </w:pPr>
      <w:r>
        <w:rPr>
          <w:rFonts w:hint="default"/>
          <w:lang w:val="en-US"/>
        </w:rPr>
        <w:t xml:space="preserve"> OS : WINDOWS 10</w:t>
      </w:r>
    </w:p>
    <w:p>
      <w:pPr>
        <w:spacing w:after="0" w:line="480" w:lineRule="auto"/>
        <w:rPr>
          <w:rFonts w:hint="default"/>
          <w:lang w:val="en-US"/>
        </w:rPr>
        <w:sectPr>
          <w:pgSz w:w="11910" w:h="16840"/>
          <w:pgMar w:top="1580" w:right="460" w:bottom="280" w:left="600" w:header="720" w:footer="720" w:gutter="0"/>
          <w:pgBorders w:offsetFrom="page">
            <w:top w:val="single" w:color="000000" w:sz="4" w:space="20"/>
            <w:left w:val="single" w:color="000000" w:sz="4" w:space="31"/>
            <w:bottom w:val="single" w:color="000000" w:sz="4" w:space="20"/>
            <w:right w:val="single" w:color="000000" w:sz="4" w:space="24"/>
          </w:pgBorders>
          <w:cols w:space="720" w:num="1"/>
        </w:sectPr>
      </w:pPr>
      <w:r>
        <w:rPr>
          <w:rFonts w:hint="default"/>
          <w:lang w:val="en-US"/>
        </w:rPr>
        <w:t xml:space="preserve">QT CREATER AND QT DESIGNER WITH MING 64 </w:t>
      </w:r>
    </w:p>
    <w:p>
      <w:pPr>
        <w:pStyle w:val="3"/>
        <w:spacing w:before="70"/>
        <w:ind w:left="167"/>
        <w:jc w:val="left"/>
      </w:pPr>
      <w:r>
        <w:t>CHAPTER 3</w:t>
      </w:r>
    </w:p>
    <w:p>
      <w:pPr>
        <w:spacing w:before="6"/>
        <w:ind w:left="3300" w:right="0" w:firstLine="0"/>
        <w:jc w:val="left"/>
        <w:rPr>
          <w:b/>
          <w:sz w:val="32"/>
        </w:rPr>
      </w:pPr>
      <w:r>
        <w:rPr>
          <w:b/>
          <w:sz w:val="32"/>
        </w:rPr>
        <w:t>IMPLEMENTATION</w:t>
      </w:r>
    </w:p>
    <w:p>
      <w:pPr>
        <w:pStyle w:val="9"/>
        <w:spacing w:before="11"/>
        <w:rPr>
          <w:b/>
          <w:sz w:val="28"/>
        </w:rPr>
      </w:pPr>
    </w:p>
    <w:p>
      <w:pPr>
        <w:pStyle w:val="4"/>
        <w:numPr>
          <w:ilvl w:val="1"/>
          <w:numId w:val="7"/>
        </w:numPr>
        <w:tabs>
          <w:tab w:val="left" w:pos="708"/>
        </w:tabs>
        <w:spacing w:before="85" w:after="0" w:line="240" w:lineRule="auto"/>
        <w:ind w:left="708" w:right="0" w:hanging="601"/>
        <w:jc w:val="left"/>
        <w:rPr>
          <w:sz w:val="36"/>
        </w:rPr>
      </w:pPr>
      <w:bookmarkStart w:id="12" w:name="3.1  CLASSES AND OBJECTS"/>
      <w:bookmarkEnd w:id="12"/>
      <w:bookmarkStart w:id="13" w:name="3.1  CLASSES AND OBJECTS"/>
      <w:bookmarkEnd w:id="13"/>
      <w:r>
        <w:t>CLASSES AND</w:t>
      </w:r>
      <w:r>
        <w:rPr>
          <w:spacing w:val="-9"/>
        </w:rPr>
        <w:t xml:space="preserve"> </w:t>
      </w:r>
      <w:r>
        <w:t>OBJECTS</w:t>
      </w:r>
    </w:p>
    <w:p>
      <w:pPr>
        <w:pStyle w:val="9"/>
        <w:spacing w:before="183" w:line="360" w:lineRule="auto"/>
        <w:ind w:left="107" w:right="811" w:firstLine="360"/>
        <w:jc w:val="both"/>
        <w:rPr>
          <w:rFonts w:hint="default"/>
          <w:lang w:val="en-US"/>
        </w:rPr>
      </w:pPr>
      <w:r>
        <w:t>A Class may be a user-defined data-type which has data members and member functions. Data members are the info variables and member functions are the functions wont to manipulate these variables and together</w:t>
      </w:r>
      <w:r>
        <w:rPr>
          <w:rFonts w:hint="default"/>
          <w:lang w:val="en-US"/>
        </w:rPr>
        <w:t xml:space="preserve"> </w:t>
      </w:r>
      <w:r>
        <w:t>these data members and member functions define the properties and behaviour of the objects in a Class. An Object is an instance of a Class. When a category is defined, no memory</w:t>
      </w:r>
      <w:r>
        <w:rPr>
          <w:spacing w:val="-41"/>
        </w:rPr>
        <w:t xml:space="preserve"> </w:t>
      </w:r>
      <w:r>
        <w:t>is allocated but when it's instantiated(i.e. an object is created) memory is</w:t>
      </w:r>
      <w:r>
        <w:rPr>
          <w:spacing w:val="-20"/>
        </w:rPr>
        <w:t xml:space="preserve"> </w:t>
      </w:r>
      <w:r>
        <w:t>allocated.</w:t>
      </w:r>
    </w:p>
    <w:p>
      <w:pPr>
        <w:pStyle w:val="9"/>
        <w:rPr>
          <w:sz w:val="26"/>
        </w:rPr>
      </w:pPr>
    </w:p>
    <w:p>
      <w:pPr>
        <w:pStyle w:val="9"/>
        <w:spacing w:before="5"/>
        <w:rPr>
          <w:sz w:val="34"/>
        </w:rPr>
      </w:pPr>
    </w:p>
    <w:p>
      <w:pPr>
        <w:pStyle w:val="4"/>
        <w:numPr>
          <w:ilvl w:val="1"/>
          <w:numId w:val="7"/>
        </w:numPr>
        <w:tabs>
          <w:tab w:val="left" w:pos="600"/>
        </w:tabs>
        <w:spacing w:before="0" w:after="0" w:line="240" w:lineRule="auto"/>
        <w:ind w:left="600" w:right="0" w:hanging="493"/>
        <w:jc w:val="left"/>
      </w:pPr>
      <w:bookmarkStart w:id="14" w:name="3.2  INHERITANCE"/>
      <w:bookmarkEnd w:id="14"/>
      <w:bookmarkStart w:id="15" w:name="3.2  INHERITANCE"/>
      <w:bookmarkEnd w:id="15"/>
      <w:r>
        <w:t>INHERITANCE</w:t>
      </w:r>
    </w:p>
    <w:p>
      <w:pPr>
        <w:pStyle w:val="9"/>
        <w:spacing w:before="186" w:line="360" w:lineRule="auto"/>
        <w:ind w:left="107" w:right="859" w:firstLine="480"/>
        <w:jc w:val="both"/>
      </w:pPr>
      <w:r>
        <w:t>One of the most important concepts in object-oriented programming is that of inheritance. Inheritance allows us to define a class in terms of another class, which makes it easier to create and maintain an application. This also provides an opportunity to reuse the code functionality and fast implementation time. When creating a class, instead of writing completely new data members and member functions, the</w:t>
      </w:r>
      <w:r>
        <w:rPr>
          <w:rFonts w:hint="default"/>
          <w:lang w:val="en-US"/>
        </w:rPr>
        <w:t xml:space="preserve"> </w:t>
      </w:r>
      <w:r>
        <w:t>programmer can designate that the new class should inherit the members of an existing class. This existing class is called the base class, and the new class is referred to as  the derived</w:t>
      </w:r>
      <w:r>
        <w:rPr>
          <w:spacing w:val="1"/>
        </w:rPr>
        <w:t xml:space="preserve"> </w:t>
      </w:r>
      <w:r>
        <w:t>class.</w:t>
      </w:r>
    </w:p>
    <w:p>
      <w:pPr>
        <w:pStyle w:val="9"/>
        <w:spacing w:before="1" w:line="360" w:lineRule="auto"/>
        <w:ind w:left="107" w:right="863"/>
        <w:jc w:val="both"/>
      </w:pPr>
      <w:r>
        <w:rPr>
          <w:b/>
        </w:rPr>
        <w:t xml:space="preserve">Public Inheritance </w:t>
      </w:r>
      <w:r>
        <w:t>− When deriving a class from a public base class, public members of the base class become public members of the derived class and protected members of the base class become protected members of the derived class. A base class's private members are never accessible directly from a derived class, but can be accessed through calls to the public and protected members of the base</w:t>
      </w:r>
      <w:r>
        <w:rPr>
          <w:spacing w:val="-2"/>
        </w:rPr>
        <w:t xml:space="preserve"> </w:t>
      </w:r>
      <w:r>
        <w:t>class.</w:t>
      </w:r>
    </w:p>
    <w:p>
      <w:pPr>
        <w:pStyle w:val="9"/>
        <w:spacing w:line="360" w:lineRule="auto"/>
        <w:ind w:left="107" w:right="662"/>
        <w:jc w:val="both"/>
      </w:pPr>
      <w:r>
        <w:rPr>
          <w:b/>
        </w:rPr>
        <w:t>Protected</w:t>
      </w:r>
      <w:r>
        <w:rPr>
          <w:b/>
          <w:spacing w:val="-9"/>
        </w:rPr>
        <w:t xml:space="preserve"> </w:t>
      </w:r>
      <w:r>
        <w:rPr>
          <w:b/>
        </w:rPr>
        <w:t>Inheritance</w:t>
      </w:r>
      <w:r>
        <w:rPr>
          <w:b/>
          <w:spacing w:val="-5"/>
        </w:rPr>
        <w:t xml:space="preserve"> </w:t>
      </w:r>
      <w:r>
        <w:t>−</w:t>
      </w:r>
      <w:r>
        <w:rPr>
          <w:spacing w:val="-7"/>
        </w:rPr>
        <w:t xml:space="preserve"> </w:t>
      </w:r>
      <w:r>
        <w:t>When</w:t>
      </w:r>
      <w:r>
        <w:rPr>
          <w:spacing w:val="-9"/>
        </w:rPr>
        <w:t xml:space="preserve"> </w:t>
      </w:r>
      <w:r>
        <w:t>deriving</w:t>
      </w:r>
      <w:r>
        <w:rPr>
          <w:spacing w:val="-7"/>
        </w:rPr>
        <w:t xml:space="preserve"> </w:t>
      </w:r>
      <w:r>
        <w:t>from</w:t>
      </w:r>
      <w:r>
        <w:rPr>
          <w:spacing w:val="-6"/>
        </w:rPr>
        <w:t xml:space="preserve"> </w:t>
      </w:r>
      <w:r>
        <w:t>a</w:t>
      </w:r>
      <w:r>
        <w:rPr>
          <w:spacing w:val="-10"/>
        </w:rPr>
        <w:t xml:space="preserve"> </w:t>
      </w:r>
      <w:r>
        <w:t>protected</w:t>
      </w:r>
      <w:r>
        <w:rPr>
          <w:spacing w:val="-9"/>
        </w:rPr>
        <w:t xml:space="preserve"> </w:t>
      </w:r>
      <w:r>
        <w:t>base</w:t>
      </w:r>
      <w:r>
        <w:rPr>
          <w:spacing w:val="-6"/>
        </w:rPr>
        <w:t xml:space="preserve"> </w:t>
      </w:r>
      <w:r>
        <w:t>class,</w:t>
      </w:r>
      <w:r>
        <w:rPr>
          <w:spacing w:val="-9"/>
        </w:rPr>
        <w:t xml:space="preserve"> </w:t>
      </w:r>
      <w:r>
        <w:t>public</w:t>
      </w:r>
      <w:r>
        <w:rPr>
          <w:spacing w:val="-7"/>
        </w:rPr>
        <w:t xml:space="preserve"> </w:t>
      </w:r>
      <w:r>
        <w:t>and</w:t>
      </w:r>
      <w:r>
        <w:rPr>
          <w:spacing w:val="-6"/>
        </w:rPr>
        <w:t xml:space="preserve"> </w:t>
      </w:r>
      <w:r>
        <w:t>protected</w:t>
      </w:r>
      <w:r>
        <w:rPr>
          <w:spacing w:val="-9"/>
        </w:rPr>
        <w:t xml:space="preserve"> </w:t>
      </w:r>
      <w:r>
        <w:t>members</w:t>
      </w:r>
      <w:r>
        <w:rPr>
          <w:spacing w:val="-5"/>
        </w:rPr>
        <w:t xml:space="preserve"> </w:t>
      </w:r>
      <w:r>
        <w:t>of</w:t>
      </w:r>
      <w:r>
        <w:rPr>
          <w:rFonts w:hint="default"/>
          <w:lang w:val="en-US"/>
        </w:rPr>
        <w:t xml:space="preserve"> </w:t>
      </w:r>
      <w:r>
        <w:t>the base class become protected members of the derived</w:t>
      </w:r>
      <w:r>
        <w:rPr>
          <w:spacing w:val="1"/>
        </w:rPr>
        <w:t xml:space="preserve"> </w:t>
      </w:r>
      <w:r>
        <w:t>class.</w:t>
      </w:r>
    </w:p>
    <w:p>
      <w:pPr>
        <w:pStyle w:val="9"/>
        <w:spacing w:line="360" w:lineRule="auto"/>
        <w:ind w:left="107" w:right="676"/>
        <w:jc w:val="both"/>
      </w:pPr>
      <w:r>
        <w:rPr>
          <w:b/>
        </w:rPr>
        <w:t>Private</w:t>
      </w:r>
      <w:r>
        <w:rPr>
          <w:b/>
          <w:spacing w:val="-11"/>
        </w:rPr>
        <w:t xml:space="preserve"> </w:t>
      </w:r>
      <w:r>
        <w:rPr>
          <w:b/>
        </w:rPr>
        <w:t>Inheritance</w:t>
      </w:r>
      <w:r>
        <w:rPr>
          <w:b/>
          <w:spacing w:val="-7"/>
        </w:rPr>
        <w:t xml:space="preserve"> </w:t>
      </w:r>
      <w:r>
        <w:t>−</w:t>
      </w:r>
      <w:r>
        <w:rPr>
          <w:spacing w:val="-11"/>
        </w:rPr>
        <w:t xml:space="preserve"> </w:t>
      </w:r>
      <w:r>
        <w:t>When</w:t>
      </w:r>
      <w:r>
        <w:rPr>
          <w:spacing w:val="-11"/>
        </w:rPr>
        <w:t xml:space="preserve"> </w:t>
      </w:r>
      <w:r>
        <w:t>deriving</w:t>
      </w:r>
      <w:r>
        <w:rPr>
          <w:spacing w:val="-9"/>
        </w:rPr>
        <w:t xml:space="preserve"> </w:t>
      </w:r>
      <w:r>
        <w:t>from</w:t>
      </w:r>
      <w:r>
        <w:rPr>
          <w:spacing w:val="-4"/>
        </w:rPr>
        <w:t xml:space="preserve"> </w:t>
      </w:r>
      <w:r>
        <w:t>a</w:t>
      </w:r>
      <w:r>
        <w:rPr>
          <w:spacing w:val="-12"/>
        </w:rPr>
        <w:t xml:space="preserve"> </w:t>
      </w:r>
      <w:r>
        <w:t>private</w:t>
      </w:r>
      <w:r>
        <w:rPr>
          <w:spacing w:val="-11"/>
        </w:rPr>
        <w:t xml:space="preserve"> </w:t>
      </w:r>
      <w:r>
        <w:t>base</w:t>
      </w:r>
      <w:r>
        <w:rPr>
          <w:spacing w:val="-7"/>
        </w:rPr>
        <w:t xml:space="preserve"> </w:t>
      </w:r>
      <w:r>
        <w:t>class,</w:t>
      </w:r>
      <w:r>
        <w:rPr>
          <w:spacing w:val="-10"/>
        </w:rPr>
        <w:t xml:space="preserve"> </w:t>
      </w:r>
      <w:r>
        <w:t>public</w:t>
      </w:r>
      <w:r>
        <w:rPr>
          <w:spacing w:val="-12"/>
        </w:rPr>
        <w:t xml:space="preserve"> </w:t>
      </w:r>
      <w:r>
        <w:t>and</w:t>
      </w:r>
      <w:r>
        <w:rPr>
          <w:spacing w:val="-4"/>
        </w:rPr>
        <w:t xml:space="preserve"> </w:t>
      </w:r>
      <w:r>
        <w:t>protected</w:t>
      </w:r>
      <w:r>
        <w:rPr>
          <w:spacing w:val="-10"/>
        </w:rPr>
        <w:t xml:space="preserve"> </w:t>
      </w:r>
      <w:r>
        <w:t>members</w:t>
      </w:r>
      <w:r>
        <w:rPr>
          <w:spacing w:val="-8"/>
        </w:rPr>
        <w:t xml:space="preserve"> </w:t>
      </w:r>
      <w:r>
        <w:t>of</w:t>
      </w:r>
      <w:r>
        <w:rPr>
          <w:spacing w:val="-10"/>
        </w:rPr>
        <w:t xml:space="preserve"> </w:t>
      </w:r>
      <w:r>
        <w:t>the</w:t>
      </w:r>
      <w:r>
        <w:rPr>
          <w:rFonts w:hint="default"/>
          <w:lang w:val="en-US"/>
        </w:rPr>
        <w:t xml:space="preserve"> </w:t>
      </w:r>
      <w:r>
        <w:t>base class become private members of the derived</w:t>
      </w:r>
      <w:r>
        <w:rPr>
          <w:spacing w:val="2"/>
        </w:rPr>
        <w:t xml:space="preserve"> </w:t>
      </w:r>
      <w:r>
        <w:t>class.</w:t>
      </w:r>
    </w:p>
    <w:p>
      <w:pPr>
        <w:pStyle w:val="6"/>
        <w:spacing w:line="271" w:lineRule="exact"/>
        <w:ind w:left="107"/>
        <w:jc w:val="both"/>
        <w:rPr>
          <w:b w:val="0"/>
        </w:rPr>
      </w:pPr>
      <w:bookmarkStart w:id="16" w:name="MULTIPLE INHERITANCE :"/>
      <w:bookmarkEnd w:id="16"/>
      <w:r>
        <w:t xml:space="preserve">MULTIPLE INHERITANCE </w:t>
      </w:r>
      <w:r>
        <w:rPr>
          <w:b w:val="0"/>
        </w:rPr>
        <w:t>:</w:t>
      </w:r>
    </w:p>
    <w:p>
      <w:pPr>
        <w:pStyle w:val="9"/>
        <w:spacing w:before="143"/>
        <w:ind w:left="107"/>
        <w:jc w:val="both"/>
      </w:pPr>
      <w:r>
        <w:t>This is a type of inheritance where the derived class inherits the properties from more than one base</w:t>
      </w:r>
      <w:r>
        <w:rPr>
          <w:rFonts w:hint="default"/>
          <w:lang w:val="en-US"/>
        </w:rPr>
        <w:t xml:space="preserve"> </w:t>
      </w:r>
      <w:r>
        <w:t>class.</w:t>
      </w:r>
    </w:p>
    <w:p>
      <w:pPr>
        <w:pStyle w:val="9"/>
        <w:spacing w:before="2"/>
        <w:rPr>
          <w:sz w:val="28"/>
        </w:rPr>
      </w:pPr>
    </w:p>
    <w:p>
      <w:pPr>
        <w:spacing w:before="0" w:line="360" w:lineRule="auto"/>
        <w:ind w:left="107" w:right="860" w:firstLine="0"/>
        <w:jc w:val="both"/>
        <w:rPr>
          <w:sz w:val="24"/>
        </w:rPr>
        <w:sectPr>
          <w:pgSz w:w="11910" w:h="16840"/>
          <w:pgMar w:top="1460" w:right="460" w:bottom="280" w:left="600" w:header="720" w:footer="720" w:gutter="0"/>
          <w:pgBorders w:offsetFrom="page">
            <w:top w:val="single" w:color="000000" w:sz="4" w:space="20"/>
            <w:left w:val="single" w:color="000000" w:sz="4" w:space="31"/>
            <w:bottom w:val="single" w:color="000000" w:sz="4" w:space="20"/>
            <w:right w:val="single" w:color="000000" w:sz="4" w:space="24"/>
          </w:pgBorders>
          <w:cols w:space="720" w:num="1"/>
        </w:sectPr>
      </w:pPr>
    </w:p>
    <w:p>
      <w:pPr>
        <w:pStyle w:val="9"/>
        <w:rPr>
          <w:sz w:val="20"/>
        </w:rPr>
      </w:pPr>
    </w:p>
    <w:p>
      <w:pPr>
        <w:pStyle w:val="9"/>
        <w:spacing w:before="8"/>
        <w:rPr>
          <w:sz w:val="22"/>
        </w:rPr>
      </w:pPr>
    </w:p>
    <w:p>
      <w:pPr>
        <w:pStyle w:val="4"/>
        <w:numPr>
          <w:ilvl w:val="1"/>
          <w:numId w:val="7"/>
        </w:numPr>
        <w:tabs>
          <w:tab w:val="left" w:pos="600"/>
        </w:tabs>
        <w:spacing w:before="89" w:after="0" w:line="240" w:lineRule="auto"/>
        <w:ind w:left="600" w:right="0" w:hanging="493"/>
        <w:jc w:val="both"/>
      </w:pPr>
      <w:bookmarkStart w:id="17" w:name="3.3  Data Encapsulation"/>
      <w:bookmarkEnd w:id="17"/>
      <w:bookmarkStart w:id="18" w:name="3.3  Data Encapsulation"/>
      <w:bookmarkEnd w:id="18"/>
      <w:r>
        <w:t>Data</w:t>
      </w:r>
      <w:r>
        <w:rPr>
          <w:spacing w:val="-8"/>
        </w:rPr>
        <w:t xml:space="preserve"> </w:t>
      </w:r>
      <w:r>
        <w:t>Encapsulation</w:t>
      </w:r>
    </w:p>
    <w:p>
      <w:pPr>
        <w:pStyle w:val="9"/>
        <w:spacing w:before="145" w:line="360" w:lineRule="auto"/>
        <w:ind w:left="107" w:right="733" w:firstLine="480"/>
        <w:jc w:val="both"/>
        <w:rPr>
          <w:sz w:val="16"/>
        </w:rPr>
      </w:pPr>
      <w:r>
        <w:t>Encapsulation is defined as combining up of data and information under a single unit. In Object Oriented Programming, Encapsulation is defined as binding together the data and the functions that manipulates them.</w:t>
      </w:r>
    </w:p>
    <w:p>
      <w:pPr>
        <w:pStyle w:val="9"/>
        <w:rPr>
          <w:sz w:val="26"/>
        </w:rPr>
      </w:pPr>
    </w:p>
    <w:p>
      <w:pPr>
        <w:pStyle w:val="9"/>
        <w:rPr>
          <w:sz w:val="26"/>
        </w:rPr>
      </w:pPr>
    </w:p>
    <w:p>
      <w:pPr>
        <w:pStyle w:val="4"/>
        <w:numPr>
          <w:ilvl w:val="1"/>
          <w:numId w:val="7"/>
        </w:numPr>
        <w:tabs>
          <w:tab w:val="left" w:pos="588"/>
        </w:tabs>
        <w:spacing w:before="161" w:after="0" w:line="240" w:lineRule="auto"/>
        <w:ind w:left="588" w:right="0" w:hanging="481"/>
        <w:jc w:val="both"/>
        <w:rPr>
          <w:sz w:val="24"/>
        </w:rPr>
      </w:pPr>
      <w:bookmarkStart w:id="19" w:name="3.4   Data Abstraction"/>
      <w:bookmarkEnd w:id="19"/>
      <w:bookmarkStart w:id="20" w:name="3.4   Data Abstraction"/>
      <w:bookmarkEnd w:id="20"/>
      <w:r>
        <w:t>Data</w:t>
      </w:r>
      <w:r>
        <w:rPr>
          <w:spacing w:val="-8"/>
        </w:rPr>
        <w:t xml:space="preserve"> </w:t>
      </w:r>
      <w:r>
        <w:t>Abstraction</w:t>
      </w:r>
    </w:p>
    <w:p>
      <w:pPr>
        <w:pStyle w:val="9"/>
        <w:spacing w:before="142" w:line="261" w:lineRule="auto"/>
        <w:ind w:left="107" w:right="730" w:firstLine="360"/>
        <w:jc w:val="both"/>
      </w:pPr>
      <w:r>
        <w:t>Abstraction refers to the act of representing essential features without including the background detail explanations.</w:t>
      </w:r>
    </w:p>
    <w:p>
      <w:pPr>
        <w:pStyle w:val="9"/>
        <w:spacing w:before="4"/>
        <w:rPr>
          <w:sz w:val="38"/>
        </w:rPr>
      </w:pPr>
    </w:p>
    <w:p>
      <w:pPr>
        <w:pStyle w:val="3"/>
        <w:ind w:left="107"/>
        <w:jc w:val="left"/>
      </w:pPr>
      <w:bookmarkStart w:id="21" w:name="3.5  File Handling"/>
      <w:bookmarkEnd w:id="21"/>
      <w:bookmarkStart w:id="22" w:name="3.5  File Handling"/>
      <w:bookmarkEnd w:id="22"/>
    </w:p>
    <w:p>
      <w:pPr>
        <w:pStyle w:val="3"/>
        <w:ind w:left="0" w:leftChars="0" w:firstLine="0" w:firstLineChars="0"/>
        <w:jc w:val="left"/>
        <w:rPr>
          <w:rFonts w:hint="default"/>
          <w:lang w:val="en-US"/>
        </w:rPr>
      </w:pPr>
      <w:r>
        <w:t xml:space="preserve">CHAPTER </w:t>
      </w:r>
      <w:r>
        <w:rPr>
          <w:rFonts w:hint="default"/>
          <w:lang w:val="en-US"/>
        </w:rPr>
        <w:t>4</w:t>
      </w:r>
    </w:p>
    <w:p>
      <w:pPr>
        <w:pStyle w:val="9"/>
        <w:rPr>
          <w:b/>
          <w:sz w:val="20"/>
        </w:rPr>
      </w:pPr>
    </w:p>
    <w:p>
      <w:pPr>
        <w:pStyle w:val="9"/>
        <w:spacing w:before="8"/>
        <w:rPr>
          <w:b/>
          <w:sz w:val="21"/>
        </w:rPr>
      </w:pPr>
    </w:p>
    <w:p>
      <w:pPr>
        <w:pStyle w:val="9"/>
        <w:rPr>
          <w:rFonts w:hint="default"/>
          <w:b/>
          <w:sz w:val="20"/>
          <w:lang w:val="en-US"/>
        </w:rPr>
      </w:pPr>
      <w:r>
        <w:rPr>
          <w:rFonts w:hint="default"/>
          <w:b/>
          <w:sz w:val="20"/>
          <w:lang w:val="en-US"/>
        </w:rPr>
        <w:t xml:space="preserve">                  </w:t>
      </w:r>
      <w:r>
        <w:rPr>
          <w:rFonts w:hint="default"/>
          <w:b/>
          <w:sz w:val="40"/>
          <w:szCs w:val="40"/>
          <w:u w:val="single"/>
          <w:lang w:val="en-US"/>
        </w:rPr>
        <w:t xml:space="preserve"> HOW THIS ”PRODUCT” LOOKS</w:t>
      </w:r>
    </w:p>
    <w:p>
      <w:pPr>
        <w:pStyle w:val="9"/>
        <w:rPr>
          <w:b/>
          <w:sz w:val="20"/>
        </w:rPr>
      </w:pPr>
    </w:p>
    <w:p>
      <w:pPr>
        <w:pStyle w:val="9"/>
        <w:spacing w:before="10"/>
        <w:rPr>
          <w:b/>
          <w:sz w:val="17"/>
        </w:rPr>
      </w:pPr>
    </w:p>
    <w:p>
      <w:pPr>
        <w:spacing w:after="0"/>
        <w:rPr>
          <w:sz w:val="17"/>
        </w:rPr>
        <w:sectPr>
          <w:pgSz w:w="11910" w:h="16840"/>
          <w:pgMar w:top="1580" w:right="460" w:bottom="280" w:left="600" w:header="720" w:footer="720" w:gutter="0"/>
          <w:pgBorders w:offsetFrom="page">
            <w:top w:val="single" w:color="000000" w:sz="4" w:space="20"/>
            <w:left w:val="single" w:color="000000" w:sz="4" w:space="31"/>
            <w:bottom w:val="single" w:color="000000" w:sz="4" w:space="20"/>
            <w:right w:val="single" w:color="000000" w:sz="4" w:space="24"/>
          </w:pgBorders>
          <w:cols w:space="720" w:num="1"/>
        </w:sectPr>
      </w:pPr>
    </w:p>
    <w:p>
      <w:pPr>
        <w:pStyle w:val="9"/>
        <w:spacing w:before="8"/>
        <w:rPr>
          <w:b/>
          <w:sz w:val="14"/>
        </w:rPr>
      </w:pPr>
    </w:p>
    <w:p>
      <w:pPr>
        <w:pStyle w:val="9"/>
        <w:spacing w:before="8"/>
        <w:rPr>
          <w:rFonts w:hint="default"/>
          <w:b/>
          <w:sz w:val="28"/>
          <w:szCs w:val="28"/>
          <w:u w:val="single"/>
          <w:lang w:val="en-US"/>
        </w:rPr>
      </w:pPr>
    </w:p>
    <w:p>
      <w:pPr>
        <w:pStyle w:val="9"/>
        <w:spacing w:before="8"/>
        <w:rPr>
          <w:rFonts w:hint="default"/>
          <w:b/>
          <w:sz w:val="28"/>
          <w:szCs w:val="28"/>
          <w:u w:val="single"/>
          <w:lang w:val="en-US"/>
        </w:rPr>
      </w:pPr>
    </w:p>
    <w:p>
      <w:pPr>
        <w:pStyle w:val="9"/>
        <w:numPr>
          <w:ilvl w:val="0"/>
          <w:numId w:val="8"/>
        </w:numPr>
        <w:spacing w:before="8"/>
        <w:rPr>
          <w:rFonts w:hint="default"/>
          <w:b/>
          <w:sz w:val="28"/>
          <w:szCs w:val="28"/>
          <w:u w:val="single"/>
          <w:lang w:val="en-US"/>
        </w:rPr>
      </w:pPr>
      <w:r>
        <w:rPr>
          <w:rFonts w:hint="default"/>
          <w:b/>
          <w:sz w:val="28"/>
          <w:szCs w:val="28"/>
          <w:u w:val="single"/>
          <w:lang w:val="en-US"/>
        </w:rPr>
        <w:t>METHOD “DIVIDE AND  RULE” TO SOLVE PROBLEM EASILY</w:t>
      </w:r>
    </w:p>
    <w:p>
      <w:pPr>
        <w:pStyle w:val="9"/>
        <w:spacing w:before="8"/>
        <w:rPr>
          <w:b/>
          <w:sz w:val="14"/>
        </w:rPr>
      </w:pPr>
    </w:p>
    <w:p>
      <w:pPr>
        <w:pStyle w:val="9"/>
        <w:spacing w:before="8"/>
        <w:rPr>
          <w:b/>
          <w:sz w:val="14"/>
        </w:rPr>
      </w:pPr>
    </w:p>
    <w:p>
      <w:pPr>
        <w:pStyle w:val="9"/>
        <w:spacing w:before="8"/>
        <w:rPr>
          <w:b/>
          <w:sz w:val="14"/>
        </w:rPr>
      </w:pPr>
    </w:p>
    <w:p>
      <w:pPr>
        <w:spacing w:before="1"/>
        <w:ind w:left="107" w:right="118" w:firstLine="400"/>
        <w:jc w:val="left"/>
        <w:rPr>
          <w:rFonts w:hint="default"/>
          <w:lang w:val="en-US"/>
        </w:rPr>
      </w:pPr>
    </w:p>
    <w:p>
      <w:pPr>
        <w:spacing w:before="1"/>
        <w:ind w:left="107" w:right="118" w:firstLine="400"/>
        <w:jc w:val="left"/>
        <w:rPr>
          <w:rFonts w:hint="default"/>
          <w:lang w:val="en-US"/>
        </w:rPr>
      </w:pPr>
      <w:r>
        <w:rPr>
          <w:rFonts w:hint="default"/>
          <w:lang w:val="en-US"/>
        </w:rPr>
        <w:drawing>
          <wp:inline distT="0" distB="0" distL="114300" distR="114300">
            <wp:extent cx="5158740" cy="2856230"/>
            <wp:effectExtent l="0" t="0" r="3810" b="1270"/>
            <wp:docPr id="2" name="Picture 2"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7)"/>
                    <pic:cNvPicPr>
                      <a:picLocks noChangeAspect="1"/>
                    </pic:cNvPicPr>
                  </pic:nvPicPr>
                  <pic:blipFill>
                    <a:blip r:embed="rId10"/>
                    <a:stretch>
                      <a:fillRect/>
                    </a:stretch>
                  </pic:blipFill>
                  <pic:spPr>
                    <a:xfrm>
                      <a:off x="0" y="0"/>
                      <a:ext cx="5158740" cy="2856230"/>
                    </a:xfrm>
                    <a:prstGeom prst="rect">
                      <a:avLst/>
                    </a:prstGeom>
                  </pic:spPr>
                </pic:pic>
              </a:graphicData>
            </a:graphic>
          </wp:inline>
        </w:drawing>
      </w: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numPr>
          <w:ilvl w:val="0"/>
          <w:numId w:val="8"/>
        </w:numPr>
        <w:spacing w:before="1"/>
        <w:ind w:left="0" w:leftChars="0" w:right="118" w:firstLine="0" w:firstLineChars="0"/>
        <w:jc w:val="left"/>
        <w:rPr>
          <w:rFonts w:hint="default"/>
          <w:b/>
          <w:bCs/>
          <w:sz w:val="28"/>
          <w:szCs w:val="28"/>
          <w:u w:val="single"/>
          <w:lang w:val="en-US"/>
        </w:rPr>
      </w:pPr>
      <w:r>
        <w:rPr>
          <w:rFonts w:hint="default"/>
          <w:b/>
          <w:bCs/>
          <w:sz w:val="28"/>
          <w:szCs w:val="28"/>
          <w:u w:val="single"/>
          <w:lang w:val="en-US"/>
        </w:rPr>
        <w:t>LOGIN PAGE OF OUR WEBSITE</w:t>
      </w: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r>
        <w:rPr>
          <w:rFonts w:hint="default"/>
          <w:lang w:val="en-US"/>
        </w:rPr>
        <w:drawing>
          <wp:inline distT="0" distB="0" distL="114300" distR="114300">
            <wp:extent cx="5306695" cy="2997200"/>
            <wp:effectExtent l="0" t="0" r="8255" b="12700"/>
            <wp:docPr id="4" name="Picture 4"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9)"/>
                    <pic:cNvPicPr>
                      <a:picLocks noChangeAspect="1"/>
                    </pic:cNvPicPr>
                  </pic:nvPicPr>
                  <pic:blipFill>
                    <a:blip r:embed="rId11"/>
                    <a:stretch>
                      <a:fillRect/>
                    </a:stretch>
                  </pic:blipFill>
                  <pic:spPr>
                    <a:xfrm>
                      <a:off x="0" y="0"/>
                      <a:ext cx="5306695" cy="2997200"/>
                    </a:xfrm>
                    <a:prstGeom prst="rect">
                      <a:avLst/>
                    </a:prstGeom>
                  </pic:spPr>
                </pic:pic>
              </a:graphicData>
            </a:graphic>
          </wp:inline>
        </w:drawing>
      </w: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r>
        <w:rPr>
          <w:rFonts w:hint="default"/>
          <w:b/>
          <w:bCs/>
          <w:sz w:val="28"/>
          <w:szCs w:val="28"/>
          <w:u w:val="single"/>
          <w:lang w:val="en-US"/>
        </w:rPr>
        <w:t xml:space="preserve">3 .DATA SECURITY FROM OUR SIDE </w:t>
      </w: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lang w:val="en-US"/>
        </w:rPr>
      </w:pPr>
      <w:r>
        <w:rPr>
          <w:rFonts w:hint="default"/>
          <w:lang w:val="en-US"/>
        </w:rPr>
        <w:drawing>
          <wp:inline distT="0" distB="0" distL="114300" distR="114300">
            <wp:extent cx="5393055" cy="3045460"/>
            <wp:effectExtent l="0" t="0" r="17145" b="2540"/>
            <wp:docPr id="6" name="Picture 6"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
                    <pic:cNvPicPr>
                      <a:picLocks noChangeAspect="1"/>
                    </pic:cNvPicPr>
                  </pic:nvPicPr>
                  <pic:blipFill>
                    <a:blip r:embed="rId12"/>
                    <a:stretch>
                      <a:fillRect/>
                    </a:stretch>
                  </pic:blipFill>
                  <pic:spPr>
                    <a:xfrm>
                      <a:off x="0" y="0"/>
                      <a:ext cx="5393055" cy="3045460"/>
                    </a:xfrm>
                    <a:prstGeom prst="rect">
                      <a:avLst/>
                    </a:prstGeom>
                  </pic:spPr>
                </pic:pic>
              </a:graphicData>
            </a:graphic>
          </wp:inline>
        </w:drawing>
      </w: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numPr>
          <w:numId w:val="0"/>
        </w:numPr>
        <w:spacing w:before="1"/>
        <w:ind w:leftChars="0" w:right="118" w:rightChars="0"/>
        <w:jc w:val="left"/>
        <w:rPr>
          <w:rFonts w:hint="default"/>
          <w:b/>
          <w:bCs/>
          <w:sz w:val="28"/>
          <w:szCs w:val="28"/>
          <w:u w:val="single"/>
          <w:lang w:val="en-US"/>
        </w:rPr>
      </w:pPr>
      <w:r>
        <w:rPr>
          <w:rFonts w:hint="default"/>
          <w:b/>
          <w:bCs/>
          <w:sz w:val="28"/>
          <w:szCs w:val="28"/>
          <w:u w:val="single"/>
          <w:lang w:val="en-US"/>
        </w:rPr>
        <w:t>4.HOME PAGE OF WEBSITE WITH TRANSPARENCY OF PROCESS</w:t>
      </w:r>
    </w:p>
    <w:p>
      <w:pPr>
        <w:spacing w:before="1"/>
        <w:ind w:left="107" w:right="118" w:firstLine="400"/>
        <w:jc w:val="left"/>
        <w:rPr>
          <w:rFonts w:hint="default"/>
          <w:lang w:val="en-US"/>
        </w:rPr>
      </w:pPr>
    </w:p>
    <w:p>
      <w:pPr>
        <w:spacing w:before="1"/>
        <w:ind w:left="107" w:right="118" w:firstLine="400"/>
        <w:jc w:val="left"/>
        <w:rPr>
          <w:rFonts w:hint="default"/>
          <w:lang w:val="en-US"/>
        </w:rPr>
      </w:pPr>
      <w:r>
        <w:rPr>
          <w:rFonts w:hint="default"/>
          <w:lang w:val="en-US"/>
        </w:rPr>
        <w:drawing>
          <wp:inline distT="0" distB="0" distL="114300" distR="114300">
            <wp:extent cx="5470525" cy="3089910"/>
            <wp:effectExtent l="0" t="0" r="15875" b="15240"/>
            <wp:docPr id="7" name="Picture 7"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1)"/>
                    <pic:cNvPicPr>
                      <a:picLocks noChangeAspect="1"/>
                    </pic:cNvPicPr>
                  </pic:nvPicPr>
                  <pic:blipFill>
                    <a:blip r:embed="rId13"/>
                    <a:stretch>
                      <a:fillRect/>
                    </a:stretch>
                  </pic:blipFill>
                  <pic:spPr>
                    <a:xfrm>
                      <a:off x="0" y="0"/>
                      <a:ext cx="5470525" cy="3089910"/>
                    </a:xfrm>
                    <a:prstGeom prst="rect">
                      <a:avLst/>
                    </a:prstGeom>
                  </pic:spPr>
                </pic:pic>
              </a:graphicData>
            </a:graphic>
          </wp:inline>
        </w:drawing>
      </w: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numPr>
          <w:numId w:val="0"/>
        </w:numPr>
        <w:spacing w:before="1"/>
        <w:ind w:right="118" w:rightChars="0"/>
        <w:jc w:val="left"/>
        <w:rPr>
          <w:rFonts w:hint="default"/>
          <w:b/>
          <w:bCs/>
          <w:sz w:val="28"/>
          <w:szCs w:val="28"/>
          <w:u w:val="single"/>
          <w:lang w:val="en-US"/>
        </w:rPr>
      </w:pPr>
    </w:p>
    <w:p>
      <w:pPr>
        <w:numPr>
          <w:numId w:val="0"/>
        </w:numPr>
        <w:spacing w:before="1"/>
        <w:ind w:right="118" w:rightChars="0"/>
        <w:jc w:val="left"/>
        <w:rPr>
          <w:rFonts w:hint="default"/>
          <w:b/>
          <w:bCs/>
          <w:sz w:val="28"/>
          <w:szCs w:val="28"/>
          <w:u w:val="single"/>
          <w:lang w:val="en-US"/>
        </w:rPr>
      </w:pPr>
    </w:p>
    <w:p>
      <w:pPr>
        <w:numPr>
          <w:numId w:val="0"/>
        </w:numPr>
        <w:spacing w:before="1"/>
        <w:ind w:right="118" w:rightChars="0"/>
        <w:jc w:val="left"/>
        <w:rPr>
          <w:rFonts w:hint="default"/>
          <w:b/>
          <w:bCs/>
          <w:sz w:val="28"/>
          <w:szCs w:val="28"/>
          <w:u w:val="single"/>
          <w:lang w:val="en-US"/>
        </w:rPr>
      </w:pPr>
    </w:p>
    <w:p>
      <w:pPr>
        <w:numPr>
          <w:numId w:val="0"/>
        </w:numPr>
        <w:spacing w:before="1"/>
        <w:ind w:right="118" w:rightChars="0"/>
        <w:jc w:val="left"/>
        <w:rPr>
          <w:rFonts w:hint="default"/>
          <w:b/>
          <w:bCs/>
          <w:sz w:val="28"/>
          <w:szCs w:val="28"/>
          <w:u w:val="single"/>
          <w:lang w:val="en-US"/>
        </w:rPr>
      </w:pPr>
    </w:p>
    <w:p>
      <w:pPr>
        <w:numPr>
          <w:numId w:val="0"/>
        </w:numPr>
        <w:spacing w:before="1"/>
        <w:ind w:right="118" w:rightChars="0"/>
        <w:jc w:val="left"/>
        <w:rPr>
          <w:rFonts w:hint="default"/>
          <w:b/>
          <w:bCs/>
          <w:sz w:val="28"/>
          <w:szCs w:val="28"/>
          <w:u w:val="single"/>
          <w:lang w:val="en-US"/>
        </w:rPr>
      </w:pPr>
    </w:p>
    <w:p>
      <w:pPr>
        <w:numPr>
          <w:numId w:val="0"/>
        </w:numPr>
        <w:spacing w:before="1"/>
        <w:ind w:right="118" w:rightChars="0"/>
        <w:jc w:val="left"/>
        <w:rPr>
          <w:rFonts w:hint="default"/>
          <w:b/>
          <w:bCs/>
          <w:sz w:val="28"/>
          <w:szCs w:val="28"/>
          <w:u w:val="single"/>
          <w:lang w:val="en-US"/>
        </w:rPr>
      </w:pPr>
    </w:p>
    <w:p>
      <w:pPr>
        <w:numPr>
          <w:numId w:val="0"/>
        </w:numPr>
        <w:spacing w:before="1"/>
        <w:ind w:right="118" w:rightChars="0"/>
        <w:jc w:val="left"/>
        <w:rPr>
          <w:rFonts w:hint="default"/>
          <w:b/>
          <w:bCs/>
          <w:sz w:val="28"/>
          <w:szCs w:val="28"/>
          <w:u w:val="single"/>
          <w:lang w:val="en-US"/>
        </w:rPr>
      </w:pPr>
      <w:r>
        <w:rPr>
          <w:rFonts w:hint="default"/>
          <w:b/>
          <w:bCs/>
          <w:sz w:val="28"/>
          <w:szCs w:val="28"/>
          <w:u w:val="single"/>
          <w:lang w:val="en-US"/>
        </w:rPr>
        <w:t>5.TOP FUEL CARS ON TREND WITH FEATURES</w:t>
      </w:r>
    </w:p>
    <w:p>
      <w:pPr>
        <w:spacing w:before="1"/>
        <w:ind w:left="107" w:right="118" w:firstLine="400"/>
        <w:jc w:val="left"/>
        <w:rPr>
          <w:rFonts w:hint="default"/>
          <w:lang w:val="en-US"/>
        </w:rPr>
      </w:pPr>
    </w:p>
    <w:p>
      <w:pPr>
        <w:spacing w:before="1"/>
        <w:ind w:left="107" w:right="118" w:firstLine="400"/>
        <w:jc w:val="left"/>
        <w:rPr>
          <w:rFonts w:hint="default"/>
          <w:lang w:val="en-US"/>
        </w:rPr>
      </w:pPr>
      <w:r>
        <w:rPr>
          <w:rFonts w:hint="default"/>
          <w:lang w:val="en-US"/>
        </w:rPr>
        <w:drawing>
          <wp:inline distT="0" distB="0" distL="114300" distR="114300">
            <wp:extent cx="5506720" cy="3109595"/>
            <wp:effectExtent l="0" t="0" r="17780" b="14605"/>
            <wp:docPr id="8" name="Picture 8"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2)"/>
                    <pic:cNvPicPr>
                      <a:picLocks noChangeAspect="1"/>
                    </pic:cNvPicPr>
                  </pic:nvPicPr>
                  <pic:blipFill>
                    <a:blip r:embed="rId14"/>
                    <a:stretch>
                      <a:fillRect/>
                    </a:stretch>
                  </pic:blipFill>
                  <pic:spPr>
                    <a:xfrm>
                      <a:off x="0" y="0"/>
                      <a:ext cx="5506720" cy="3109595"/>
                    </a:xfrm>
                    <a:prstGeom prst="rect">
                      <a:avLst/>
                    </a:prstGeom>
                  </pic:spPr>
                </pic:pic>
              </a:graphicData>
            </a:graphic>
          </wp:inline>
        </w:drawing>
      </w: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r>
        <w:rPr>
          <w:rFonts w:hint="default"/>
          <w:lang w:val="en-US"/>
        </w:rPr>
        <w:drawing>
          <wp:inline distT="0" distB="0" distL="114300" distR="114300">
            <wp:extent cx="5527040" cy="3121025"/>
            <wp:effectExtent l="0" t="0" r="16510" b="3175"/>
            <wp:docPr id="9" name="Picture 9"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3)"/>
                    <pic:cNvPicPr>
                      <a:picLocks noChangeAspect="1"/>
                    </pic:cNvPicPr>
                  </pic:nvPicPr>
                  <pic:blipFill>
                    <a:blip r:embed="rId15"/>
                    <a:stretch>
                      <a:fillRect/>
                    </a:stretch>
                  </pic:blipFill>
                  <pic:spPr>
                    <a:xfrm>
                      <a:off x="0" y="0"/>
                      <a:ext cx="5527040" cy="3121025"/>
                    </a:xfrm>
                    <a:prstGeom prst="rect">
                      <a:avLst/>
                    </a:prstGeom>
                  </pic:spPr>
                </pic:pic>
              </a:graphicData>
            </a:graphic>
          </wp:inline>
        </w:drawing>
      </w: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r>
        <w:rPr>
          <w:rFonts w:hint="default"/>
          <w:lang w:val="en-US"/>
        </w:rPr>
        <w:drawing>
          <wp:inline distT="0" distB="0" distL="114300" distR="114300">
            <wp:extent cx="5554980" cy="3137535"/>
            <wp:effectExtent l="0" t="0" r="7620" b="5715"/>
            <wp:docPr id="17" name="Picture 17"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5)"/>
                    <pic:cNvPicPr>
                      <a:picLocks noChangeAspect="1"/>
                    </pic:cNvPicPr>
                  </pic:nvPicPr>
                  <pic:blipFill>
                    <a:blip r:embed="rId16"/>
                    <a:stretch>
                      <a:fillRect/>
                    </a:stretch>
                  </pic:blipFill>
                  <pic:spPr>
                    <a:xfrm>
                      <a:off x="0" y="0"/>
                      <a:ext cx="5554980" cy="3137535"/>
                    </a:xfrm>
                    <a:prstGeom prst="rect">
                      <a:avLst/>
                    </a:prstGeom>
                  </pic:spPr>
                </pic:pic>
              </a:graphicData>
            </a:graphic>
          </wp:inline>
        </w:drawing>
      </w: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b/>
          <w:bCs/>
          <w:sz w:val="28"/>
          <w:szCs w:val="28"/>
          <w:u w:val="single"/>
          <w:lang w:val="en-US"/>
        </w:rPr>
      </w:pPr>
      <w:r>
        <w:rPr>
          <w:rFonts w:hint="default"/>
          <w:b/>
          <w:bCs/>
          <w:sz w:val="28"/>
          <w:szCs w:val="28"/>
          <w:u w:val="single"/>
          <w:lang w:val="en-US"/>
        </w:rPr>
        <w:t>6.TOP  ELECTRIC CARS ON TREND WITH FEATURES</w:t>
      </w:r>
    </w:p>
    <w:p>
      <w:pPr>
        <w:spacing w:before="1"/>
        <w:ind w:left="107" w:right="118" w:firstLine="400"/>
        <w:jc w:val="left"/>
        <w:rPr>
          <w:rFonts w:hint="default"/>
          <w:lang w:val="en-US"/>
        </w:rPr>
      </w:pPr>
    </w:p>
    <w:p>
      <w:pPr>
        <w:spacing w:before="1"/>
        <w:ind w:left="107" w:right="118" w:firstLine="400"/>
        <w:jc w:val="left"/>
        <w:rPr>
          <w:rFonts w:hint="default"/>
          <w:lang w:val="en-US"/>
        </w:rPr>
      </w:pPr>
      <w:r>
        <w:rPr>
          <w:rFonts w:hint="default"/>
          <w:lang w:val="en-US"/>
        </w:rPr>
        <w:drawing>
          <wp:inline distT="0" distB="0" distL="114300" distR="114300">
            <wp:extent cx="5563870" cy="3142615"/>
            <wp:effectExtent l="0" t="0" r="17780" b="635"/>
            <wp:docPr id="10" name="Picture 10"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6)"/>
                    <pic:cNvPicPr>
                      <a:picLocks noChangeAspect="1"/>
                    </pic:cNvPicPr>
                  </pic:nvPicPr>
                  <pic:blipFill>
                    <a:blip r:embed="rId17"/>
                    <a:stretch>
                      <a:fillRect/>
                    </a:stretch>
                  </pic:blipFill>
                  <pic:spPr>
                    <a:xfrm>
                      <a:off x="0" y="0"/>
                      <a:ext cx="5563870" cy="3142615"/>
                    </a:xfrm>
                    <a:prstGeom prst="rect">
                      <a:avLst/>
                    </a:prstGeom>
                  </pic:spPr>
                </pic:pic>
              </a:graphicData>
            </a:graphic>
          </wp:inline>
        </w:drawing>
      </w: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r>
        <w:rPr>
          <w:rFonts w:hint="default"/>
          <w:lang w:val="en-US"/>
        </w:rPr>
        <w:drawing>
          <wp:inline distT="0" distB="0" distL="114300" distR="114300">
            <wp:extent cx="5554980" cy="3136900"/>
            <wp:effectExtent l="0" t="0" r="7620" b="6350"/>
            <wp:docPr id="11" name="Picture 11"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7)"/>
                    <pic:cNvPicPr>
                      <a:picLocks noChangeAspect="1"/>
                    </pic:cNvPicPr>
                  </pic:nvPicPr>
                  <pic:blipFill>
                    <a:blip r:embed="rId18"/>
                    <a:stretch>
                      <a:fillRect/>
                    </a:stretch>
                  </pic:blipFill>
                  <pic:spPr>
                    <a:xfrm>
                      <a:off x="0" y="0"/>
                      <a:ext cx="5554980" cy="3136900"/>
                    </a:xfrm>
                    <a:prstGeom prst="rect">
                      <a:avLst/>
                    </a:prstGeom>
                  </pic:spPr>
                </pic:pic>
              </a:graphicData>
            </a:graphic>
          </wp:inline>
        </w:drawing>
      </w: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r>
        <w:rPr>
          <w:rFonts w:hint="default"/>
          <w:lang w:val="en-US"/>
        </w:rPr>
        <w:drawing>
          <wp:inline distT="0" distB="0" distL="114300" distR="114300">
            <wp:extent cx="5682615" cy="3209290"/>
            <wp:effectExtent l="0" t="0" r="13335" b="10160"/>
            <wp:docPr id="18" name="Picture 18"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9)"/>
                    <pic:cNvPicPr>
                      <a:picLocks noChangeAspect="1"/>
                    </pic:cNvPicPr>
                  </pic:nvPicPr>
                  <pic:blipFill>
                    <a:blip r:embed="rId19"/>
                    <a:stretch>
                      <a:fillRect/>
                    </a:stretch>
                  </pic:blipFill>
                  <pic:spPr>
                    <a:xfrm>
                      <a:off x="0" y="0"/>
                      <a:ext cx="5682615" cy="3209290"/>
                    </a:xfrm>
                    <a:prstGeom prst="rect">
                      <a:avLst/>
                    </a:prstGeom>
                  </pic:spPr>
                </pic:pic>
              </a:graphicData>
            </a:graphic>
          </wp:inline>
        </w:drawing>
      </w:r>
    </w:p>
    <w:p>
      <w:pPr>
        <w:spacing w:before="1"/>
        <w:ind w:left="107" w:right="118" w:firstLine="400"/>
        <w:jc w:val="left"/>
        <w:rPr>
          <w:rFonts w:hint="default"/>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right="118"/>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left="107" w:right="118" w:firstLine="400"/>
        <w:jc w:val="left"/>
        <w:rPr>
          <w:rFonts w:hint="default"/>
          <w:b/>
          <w:bCs/>
          <w:sz w:val="28"/>
          <w:szCs w:val="28"/>
          <w:u w:val="single"/>
          <w:lang w:val="en-US"/>
        </w:rPr>
      </w:pPr>
    </w:p>
    <w:p>
      <w:pPr>
        <w:spacing w:before="1"/>
        <w:ind w:right="118"/>
        <w:jc w:val="left"/>
        <w:rPr>
          <w:rFonts w:hint="default"/>
          <w:b/>
          <w:bCs/>
          <w:sz w:val="28"/>
          <w:szCs w:val="28"/>
          <w:u w:val="single"/>
          <w:lang w:val="en-US"/>
        </w:rPr>
      </w:pPr>
      <w:r>
        <w:rPr>
          <w:rFonts w:hint="default"/>
          <w:b/>
          <w:bCs/>
          <w:sz w:val="28"/>
          <w:szCs w:val="28"/>
          <w:u w:val="single"/>
          <w:lang w:val="en-US"/>
        </w:rPr>
        <w:t>7.BUY ANY CAR IN “ONE CLICK”</w:t>
      </w:r>
    </w:p>
    <w:p>
      <w:pPr>
        <w:spacing w:before="1"/>
        <w:ind w:left="107" w:right="118" w:firstLine="400"/>
        <w:jc w:val="left"/>
        <w:rPr>
          <w:rFonts w:hint="default"/>
          <w:lang w:val="en-US"/>
        </w:rPr>
      </w:pPr>
    </w:p>
    <w:p>
      <w:pPr>
        <w:spacing w:before="1"/>
        <w:ind w:left="107" w:right="118" w:firstLine="400"/>
        <w:jc w:val="left"/>
        <w:rPr>
          <w:rFonts w:hint="default"/>
          <w:lang w:val="en-US"/>
        </w:rPr>
      </w:pPr>
      <w:r>
        <w:rPr>
          <w:rFonts w:hint="default"/>
          <w:lang w:val="en-US"/>
        </w:rPr>
        <w:drawing>
          <wp:inline distT="0" distB="0" distL="114300" distR="114300">
            <wp:extent cx="5563870" cy="3141980"/>
            <wp:effectExtent l="0" t="0" r="17780" b="1270"/>
            <wp:docPr id="12" name="Picture 12"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30)"/>
                    <pic:cNvPicPr>
                      <a:picLocks noChangeAspect="1"/>
                    </pic:cNvPicPr>
                  </pic:nvPicPr>
                  <pic:blipFill>
                    <a:blip r:embed="rId20"/>
                    <a:stretch>
                      <a:fillRect/>
                    </a:stretch>
                  </pic:blipFill>
                  <pic:spPr>
                    <a:xfrm>
                      <a:off x="0" y="0"/>
                      <a:ext cx="5563870" cy="3141980"/>
                    </a:xfrm>
                    <a:prstGeom prst="rect">
                      <a:avLst/>
                    </a:prstGeom>
                  </pic:spPr>
                </pic:pic>
              </a:graphicData>
            </a:graphic>
          </wp:inline>
        </w:drawing>
      </w: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r>
        <w:rPr>
          <w:rFonts w:hint="default"/>
          <w:lang w:val="en-US"/>
        </w:rPr>
        <w:drawing>
          <wp:inline distT="0" distB="0" distL="114300" distR="114300">
            <wp:extent cx="5527040" cy="3121025"/>
            <wp:effectExtent l="0" t="0" r="16510" b="3175"/>
            <wp:docPr id="13" name="Picture 13"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31)"/>
                    <pic:cNvPicPr>
                      <a:picLocks noChangeAspect="1"/>
                    </pic:cNvPicPr>
                  </pic:nvPicPr>
                  <pic:blipFill>
                    <a:blip r:embed="rId21"/>
                    <a:stretch>
                      <a:fillRect/>
                    </a:stretch>
                  </pic:blipFill>
                  <pic:spPr>
                    <a:xfrm>
                      <a:off x="0" y="0"/>
                      <a:ext cx="5527040" cy="3121025"/>
                    </a:xfrm>
                    <a:prstGeom prst="rect">
                      <a:avLst/>
                    </a:prstGeom>
                  </pic:spPr>
                </pic:pic>
              </a:graphicData>
            </a:graphic>
          </wp:inline>
        </w:drawing>
      </w:r>
    </w:p>
    <w:p>
      <w:pPr>
        <w:numPr>
          <w:numId w:val="0"/>
        </w:numPr>
        <w:spacing w:before="1"/>
        <w:ind w:right="118" w:rightChars="0" w:firstLine="420" w:firstLineChars="150"/>
        <w:jc w:val="left"/>
        <w:rPr>
          <w:rFonts w:hint="default"/>
          <w:b/>
          <w:bCs/>
          <w:sz w:val="28"/>
          <w:szCs w:val="28"/>
          <w:u w:val="single"/>
          <w:lang w:val="en-US"/>
        </w:rPr>
      </w:pPr>
    </w:p>
    <w:p>
      <w:pPr>
        <w:numPr>
          <w:numId w:val="0"/>
        </w:numPr>
        <w:spacing w:before="1"/>
        <w:ind w:right="118" w:rightChars="0" w:firstLine="420" w:firstLineChars="150"/>
        <w:jc w:val="left"/>
        <w:rPr>
          <w:rFonts w:hint="default"/>
          <w:b/>
          <w:bCs/>
          <w:sz w:val="28"/>
          <w:szCs w:val="28"/>
          <w:u w:val="single"/>
          <w:lang w:val="en-US"/>
        </w:rPr>
      </w:pPr>
    </w:p>
    <w:p>
      <w:pPr>
        <w:numPr>
          <w:numId w:val="0"/>
        </w:numPr>
        <w:spacing w:before="1"/>
        <w:ind w:right="118" w:rightChars="0" w:firstLine="700" w:firstLineChars="250"/>
        <w:jc w:val="left"/>
        <w:rPr>
          <w:rFonts w:hint="default"/>
          <w:b/>
          <w:bCs/>
          <w:sz w:val="28"/>
          <w:szCs w:val="28"/>
          <w:u w:val="single"/>
          <w:lang w:val="en-US"/>
        </w:rPr>
      </w:pPr>
    </w:p>
    <w:p>
      <w:pPr>
        <w:numPr>
          <w:numId w:val="0"/>
        </w:numPr>
        <w:spacing w:before="1"/>
        <w:ind w:right="118" w:rightChars="0" w:firstLine="700" w:firstLineChars="250"/>
        <w:jc w:val="left"/>
        <w:rPr>
          <w:rFonts w:hint="default"/>
          <w:b/>
          <w:bCs/>
          <w:sz w:val="28"/>
          <w:szCs w:val="28"/>
          <w:u w:val="single"/>
          <w:lang w:val="en-US"/>
        </w:rPr>
      </w:pPr>
    </w:p>
    <w:p>
      <w:pPr>
        <w:numPr>
          <w:numId w:val="0"/>
        </w:numPr>
        <w:spacing w:before="1"/>
        <w:ind w:right="118" w:rightChars="0" w:firstLine="700" w:firstLineChars="250"/>
        <w:jc w:val="left"/>
        <w:rPr>
          <w:rFonts w:hint="default"/>
          <w:b/>
          <w:bCs/>
          <w:sz w:val="28"/>
          <w:szCs w:val="28"/>
          <w:u w:val="single"/>
          <w:lang w:val="en-US"/>
        </w:rPr>
      </w:pPr>
    </w:p>
    <w:p>
      <w:pPr>
        <w:numPr>
          <w:numId w:val="0"/>
        </w:numPr>
        <w:spacing w:before="1"/>
        <w:ind w:right="118" w:rightChars="0" w:firstLine="700" w:firstLineChars="250"/>
        <w:jc w:val="left"/>
        <w:rPr>
          <w:rFonts w:hint="default"/>
          <w:b/>
          <w:bCs/>
          <w:sz w:val="28"/>
          <w:szCs w:val="28"/>
          <w:u w:val="single"/>
          <w:lang w:val="en-US"/>
        </w:rPr>
      </w:pPr>
    </w:p>
    <w:p>
      <w:pPr>
        <w:numPr>
          <w:numId w:val="0"/>
        </w:numPr>
        <w:spacing w:before="1"/>
        <w:ind w:right="118" w:rightChars="0" w:firstLine="700" w:firstLineChars="250"/>
        <w:jc w:val="left"/>
        <w:rPr>
          <w:rFonts w:hint="default"/>
          <w:b/>
          <w:bCs/>
          <w:sz w:val="28"/>
          <w:szCs w:val="28"/>
          <w:u w:val="single"/>
          <w:lang w:val="en-US"/>
        </w:rPr>
      </w:pPr>
    </w:p>
    <w:p>
      <w:pPr>
        <w:numPr>
          <w:numId w:val="0"/>
        </w:numPr>
        <w:spacing w:before="1"/>
        <w:ind w:right="118" w:rightChars="0" w:firstLine="700" w:firstLineChars="250"/>
        <w:jc w:val="left"/>
        <w:rPr>
          <w:rFonts w:hint="default"/>
          <w:b/>
          <w:bCs/>
          <w:sz w:val="28"/>
          <w:szCs w:val="28"/>
          <w:u w:val="single"/>
          <w:lang w:val="en-US"/>
        </w:rPr>
      </w:pPr>
    </w:p>
    <w:p>
      <w:pPr>
        <w:numPr>
          <w:numId w:val="0"/>
        </w:numPr>
        <w:spacing w:before="1"/>
        <w:ind w:right="118" w:rightChars="0" w:firstLine="700" w:firstLineChars="250"/>
        <w:jc w:val="left"/>
        <w:rPr>
          <w:rFonts w:hint="default"/>
          <w:b/>
          <w:bCs/>
          <w:sz w:val="28"/>
          <w:szCs w:val="28"/>
          <w:u w:val="single"/>
          <w:lang w:val="en-US"/>
        </w:rPr>
      </w:pPr>
    </w:p>
    <w:p>
      <w:pPr>
        <w:numPr>
          <w:numId w:val="0"/>
        </w:numPr>
        <w:spacing w:before="1"/>
        <w:ind w:right="118" w:rightChars="0" w:firstLine="700" w:firstLineChars="250"/>
        <w:jc w:val="left"/>
        <w:rPr>
          <w:rFonts w:hint="default"/>
          <w:b/>
          <w:bCs/>
          <w:sz w:val="28"/>
          <w:szCs w:val="28"/>
          <w:u w:val="single"/>
          <w:lang w:val="en-US"/>
        </w:rPr>
      </w:pPr>
      <w:r>
        <w:rPr>
          <w:rFonts w:hint="default"/>
          <w:b/>
          <w:bCs/>
          <w:sz w:val="28"/>
          <w:szCs w:val="28"/>
          <w:u w:val="single"/>
          <w:lang w:val="en-US"/>
        </w:rPr>
        <w:t xml:space="preserve">   8.FEEDBACK PAGE WITH INTERACTION OF OBJECT</w:t>
      </w:r>
    </w:p>
    <w:p>
      <w:pPr>
        <w:widowControl w:val="0"/>
        <w:numPr>
          <w:numId w:val="0"/>
        </w:numPr>
        <w:autoSpaceDE w:val="0"/>
        <w:autoSpaceDN w:val="0"/>
        <w:spacing w:before="1" w:after="0" w:line="240" w:lineRule="auto"/>
        <w:ind w:right="118" w:rightChars="0"/>
        <w:jc w:val="left"/>
        <w:rPr>
          <w:rFonts w:hint="default"/>
          <w:b/>
          <w:bCs/>
          <w:sz w:val="28"/>
          <w:szCs w:val="28"/>
          <w:u w:val="single"/>
          <w:lang w:val="en-US"/>
        </w:rPr>
      </w:pPr>
    </w:p>
    <w:p>
      <w:pPr>
        <w:spacing w:before="1"/>
        <w:ind w:left="107" w:right="118" w:firstLine="400"/>
        <w:jc w:val="left"/>
        <w:rPr>
          <w:rFonts w:hint="default"/>
          <w:lang w:val="en-US"/>
        </w:rPr>
      </w:pPr>
      <w:r>
        <w:rPr>
          <w:rFonts w:hint="default"/>
          <w:lang w:val="en-US"/>
        </w:rPr>
        <w:drawing>
          <wp:inline distT="0" distB="0" distL="114300" distR="114300">
            <wp:extent cx="5532755" cy="3124835"/>
            <wp:effectExtent l="0" t="0" r="10795" b="18415"/>
            <wp:docPr id="14" name="Picture 14"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33)"/>
                    <pic:cNvPicPr>
                      <a:picLocks noChangeAspect="1"/>
                    </pic:cNvPicPr>
                  </pic:nvPicPr>
                  <pic:blipFill>
                    <a:blip r:embed="rId22"/>
                    <a:stretch>
                      <a:fillRect/>
                    </a:stretch>
                  </pic:blipFill>
                  <pic:spPr>
                    <a:xfrm>
                      <a:off x="0" y="0"/>
                      <a:ext cx="5532755" cy="3124835"/>
                    </a:xfrm>
                    <a:prstGeom prst="rect">
                      <a:avLst/>
                    </a:prstGeom>
                  </pic:spPr>
                </pic:pic>
              </a:graphicData>
            </a:graphic>
          </wp:inline>
        </w:drawing>
      </w: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left="107" w:right="118" w:firstLine="400"/>
        <w:jc w:val="left"/>
        <w:rPr>
          <w:rFonts w:hint="default"/>
          <w:lang w:val="en-US"/>
        </w:rPr>
      </w:pPr>
    </w:p>
    <w:p>
      <w:pPr>
        <w:spacing w:before="1"/>
        <w:ind w:right="118"/>
        <w:jc w:val="left"/>
        <w:rPr>
          <w:rFonts w:hint="default"/>
          <w:b/>
          <w:bCs/>
          <w:sz w:val="32"/>
          <w:szCs w:val="32"/>
          <w:u w:val="none"/>
          <w:lang w:val="en-US"/>
        </w:rPr>
      </w:pPr>
    </w:p>
    <w:p>
      <w:pPr>
        <w:spacing w:before="1"/>
        <w:ind w:right="118"/>
        <w:jc w:val="left"/>
        <w:rPr>
          <w:rFonts w:hint="default"/>
          <w:b/>
          <w:bCs/>
          <w:sz w:val="32"/>
          <w:szCs w:val="32"/>
          <w:u w:val="none"/>
          <w:lang w:val="en-US"/>
        </w:rPr>
      </w:pPr>
    </w:p>
    <w:p>
      <w:pPr>
        <w:spacing w:before="1"/>
        <w:ind w:right="118"/>
        <w:jc w:val="left"/>
        <w:rPr>
          <w:rFonts w:hint="default"/>
          <w:b/>
          <w:bCs/>
          <w:sz w:val="32"/>
          <w:szCs w:val="32"/>
          <w:u w:val="none"/>
          <w:lang w:val="en-US"/>
        </w:rPr>
      </w:pPr>
      <w:bookmarkStart w:id="23" w:name="_GoBack"/>
      <w:bookmarkEnd w:id="23"/>
      <w:r>
        <w:rPr>
          <w:rFonts w:hint="default"/>
          <w:b/>
          <w:bCs/>
          <w:sz w:val="32"/>
          <w:szCs w:val="32"/>
          <w:u w:val="none"/>
          <w:lang w:val="en-US"/>
        </w:rPr>
        <w:t>CHAPTER 5:</w:t>
      </w:r>
    </w:p>
    <w:p>
      <w:pPr>
        <w:spacing w:before="1"/>
        <w:ind w:left="107" w:right="118" w:firstLine="400"/>
        <w:jc w:val="left"/>
        <w:rPr>
          <w:rFonts w:hint="default"/>
          <w:b/>
          <w:bCs/>
          <w:sz w:val="32"/>
          <w:szCs w:val="32"/>
          <w:u w:val="none"/>
          <w:lang w:val="en-US"/>
        </w:rPr>
      </w:pPr>
    </w:p>
    <w:p>
      <w:pPr>
        <w:spacing w:before="1"/>
        <w:ind w:left="107" w:right="118" w:firstLine="400"/>
        <w:jc w:val="left"/>
        <w:rPr>
          <w:rFonts w:hint="default"/>
          <w:b/>
          <w:bCs/>
          <w:sz w:val="32"/>
          <w:szCs w:val="32"/>
          <w:u w:val="none"/>
          <w:lang w:val="en-US"/>
        </w:rPr>
      </w:pPr>
    </w:p>
    <w:p>
      <w:pPr>
        <w:spacing w:before="1"/>
        <w:ind w:left="107" w:right="118" w:firstLine="400"/>
        <w:jc w:val="left"/>
        <w:rPr>
          <w:rFonts w:hint="default"/>
          <w:b/>
          <w:bCs/>
          <w:sz w:val="32"/>
          <w:szCs w:val="32"/>
          <w:u w:val="single"/>
          <w:lang w:val="en-US"/>
        </w:rPr>
      </w:pPr>
      <w:r>
        <w:rPr>
          <w:rFonts w:hint="default"/>
          <w:b/>
          <w:bCs/>
          <w:sz w:val="32"/>
          <w:szCs w:val="32"/>
          <w:u w:val="single"/>
          <w:lang w:val="en-US"/>
        </w:rPr>
        <w:t>CONCLUSION:</w:t>
      </w:r>
    </w:p>
    <w:p>
      <w:pPr>
        <w:spacing w:before="1"/>
        <w:ind w:left="107" w:right="118" w:firstLine="400"/>
        <w:jc w:val="left"/>
        <w:rPr>
          <w:rFonts w:hint="default"/>
          <w:b/>
          <w:bCs/>
          <w:sz w:val="32"/>
          <w:szCs w:val="32"/>
          <w:u w:val="single"/>
          <w:lang w:val="en-US"/>
        </w:rPr>
      </w:pPr>
    </w:p>
    <w:p>
      <w:pPr>
        <w:spacing w:before="1"/>
        <w:ind w:left="107" w:right="118" w:firstLine="400"/>
        <w:jc w:val="left"/>
        <w:rPr>
          <w:rFonts w:hint="default"/>
          <w:b w:val="0"/>
          <w:bCs w:val="0"/>
          <w:sz w:val="24"/>
          <w:szCs w:val="24"/>
          <w:u w:val="none"/>
          <w:lang w:val="en-US"/>
        </w:rPr>
      </w:pPr>
      <w:r>
        <w:rPr>
          <w:rFonts w:hint="default"/>
          <w:b w:val="0"/>
          <w:bCs w:val="0"/>
          <w:sz w:val="24"/>
          <w:szCs w:val="24"/>
          <w:u w:val="none"/>
          <w:lang w:val="en-US"/>
        </w:rPr>
        <w:t xml:space="preserve">LEARNING ANY CONCEPT IS COMMON. THE IMPLIMENTATION OF CONCEPT WITH A </w:t>
      </w:r>
    </w:p>
    <w:p>
      <w:pPr>
        <w:spacing w:before="1"/>
        <w:ind w:left="107" w:right="118" w:firstLine="400"/>
        <w:jc w:val="left"/>
        <w:rPr>
          <w:rFonts w:hint="default"/>
          <w:b w:val="0"/>
          <w:bCs w:val="0"/>
          <w:sz w:val="24"/>
          <w:szCs w:val="24"/>
          <w:u w:val="none"/>
          <w:lang w:val="en-US"/>
        </w:rPr>
      </w:pPr>
    </w:p>
    <w:p>
      <w:pPr>
        <w:spacing w:before="1"/>
        <w:ind w:left="107" w:right="118" w:firstLine="400"/>
        <w:jc w:val="left"/>
        <w:rPr>
          <w:rFonts w:hint="default"/>
          <w:b w:val="0"/>
          <w:bCs w:val="0"/>
          <w:sz w:val="24"/>
          <w:szCs w:val="24"/>
          <w:u w:val="none"/>
          <w:lang w:val="en-US"/>
        </w:rPr>
      </w:pPr>
      <w:r>
        <w:rPr>
          <w:rFonts w:hint="default"/>
          <w:b w:val="0"/>
          <w:bCs w:val="0"/>
          <w:sz w:val="24"/>
          <w:szCs w:val="24"/>
          <w:u w:val="none"/>
          <w:lang w:val="en-US"/>
        </w:rPr>
        <w:t xml:space="preserve">GREAT IDEA DOES MATTER A LOT. WE TRIED TO IMPLEMENT THE CONCEPTS WE </w:t>
      </w:r>
    </w:p>
    <w:p>
      <w:pPr>
        <w:spacing w:before="1"/>
        <w:ind w:left="107" w:right="118" w:firstLine="400"/>
        <w:jc w:val="left"/>
        <w:rPr>
          <w:rFonts w:hint="default"/>
          <w:b w:val="0"/>
          <w:bCs w:val="0"/>
          <w:sz w:val="24"/>
          <w:szCs w:val="24"/>
          <w:u w:val="none"/>
          <w:lang w:val="en-US"/>
        </w:rPr>
      </w:pPr>
    </w:p>
    <w:p>
      <w:pPr>
        <w:spacing w:before="1"/>
        <w:ind w:left="107" w:right="118" w:firstLine="400"/>
        <w:jc w:val="left"/>
        <w:rPr>
          <w:rFonts w:hint="default"/>
          <w:b w:val="0"/>
          <w:bCs w:val="0"/>
          <w:sz w:val="24"/>
          <w:szCs w:val="24"/>
          <w:u w:val="none"/>
          <w:lang w:val="en-US"/>
        </w:rPr>
      </w:pPr>
      <w:r>
        <w:rPr>
          <w:rFonts w:hint="default"/>
          <w:b w:val="0"/>
          <w:bCs w:val="0"/>
          <w:sz w:val="24"/>
          <w:szCs w:val="24"/>
          <w:u w:val="none"/>
          <w:lang w:val="en-US"/>
        </w:rPr>
        <w:t xml:space="preserve">LEARNED IN OBJECT ORIENTED PROGRAMMING USING C++. WHERE WE LEARNED AND </w:t>
      </w:r>
    </w:p>
    <w:p>
      <w:pPr>
        <w:spacing w:before="1"/>
        <w:ind w:left="107" w:right="118" w:firstLine="400"/>
        <w:jc w:val="left"/>
        <w:rPr>
          <w:rFonts w:hint="default"/>
          <w:b w:val="0"/>
          <w:bCs w:val="0"/>
          <w:sz w:val="24"/>
          <w:szCs w:val="24"/>
          <w:u w:val="none"/>
          <w:lang w:val="en-US"/>
        </w:rPr>
      </w:pPr>
    </w:p>
    <w:p>
      <w:pPr>
        <w:spacing w:before="1"/>
        <w:ind w:left="107" w:right="118" w:firstLine="400"/>
        <w:jc w:val="left"/>
        <w:rPr>
          <w:rFonts w:hint="default"/>
          <w:b w:val="0"/>
          <w:bCs w:val="0"/>
          <w:sz w:val="24"/>
          <w:szCs w:val="24"/>
          <w:u w:val="none"/>
          <w:lang w:val="en-US"/>
        </w:rPr>
      </w:pPr>
      <w:r>
        <w:rPr>
          <w:rFonts w:hint="default"/>
          <w:b w:val="0"/>
          <w:bCs w:val="0"/>
          <w:sz w:val="24"/>
          <w:szCs w:val="24"/>
          <w:u w:val="none"/>
          <w:lang w:val="en-US"/>
        </w:rPr>
        <w:t>EXPERIENCED A LOT OF THINGS WHICH WE DIDN’T EXPERIENCED IN THOERY.</w:t>
      </w:r>
    </w:p>
    <w:p>
      <w:pPr>
        <w:spacing w:before="1"/>
        <w:ind w:left="107" w:right="118" w:firstLine="400"/>
        <w:jc w:val="left"/>
        <w:rPr>
          <w:rFonts w:hint="default"/>
          <w:b w:val="0"/>
          <w:bCs w:val="0"/>
          <w:sz w:val="24"/>
          <w:szCs w:val="24"/>
          <w:u w:val="none"/>
          <w:lang w:val="en-US"/>
        </w:rPr>
      </w:pPr>
    </w:p>
    <w:p>
      <w:pPr>
        <w:spacing w:before="1"/>
        <w:ind w:left="107" w:right="118" w:firstLine="400"/>
        <w:jc w:val="left"/>
        <w:rPr>
          <w:rFonts w:hint="default"/>
          <w:b w:val="0"/>
          <w:bCs w:val="0"/>
          <w:sz w:val="24"/>
          <w:szCs w:val="24"/>
          <w:u w:val="none"/>
          <w:lang w:val="en-US"/>
        </w:rPr>
      </w:pPr>
    </w:p>
    <w:p>
      <w:pPr>
        <w:spacing w:before="1"/>
        <w:ind w:right="118"/>
        <w:jc w:val="left"/>
        <w:rPr>
          <w:rFonts w:hint="default"/>
          <w:b/>
          <w:bCs/>
          <w:sz w:val="32"/>
          <w:szCs w:val="32"/>
          <w:u w:val="single"/>
          <w:lang w:val="en-US"/>
        </w:rPr>
      </w:pPr>
    </w:p>
    <w:p>
      <w:pPr>
        <w:spacing w:before="1"/>
        <w:ind w:left="107" w:right="118" w:firstLine="400"/>
        <w:jc w:val="left"/>
        <w:rPr>
          <w:rFonts w:hint="default"/>
          <w:b/>
          <w:bCs/>
          <w:sz w:val="32"/>
          <w:szCs w:val="32"/>
          <w:u w:val="single"/>
          <w:lang w:val="en-US"/>
        </w:rPr>
      </w:pPr>
    </w:p>
    <w:sectPr>
      <w:pgSz w:w="11910" w:h="16840"/>
      <w:pgMar w:top="720" w:right="460" w:bottom="280" w:left="600" w:header="720" w:footer="720" w:gutter="0"/>
      <w:pgBorders w:offsetFrom="page">
        <w:top w:val="single" w:color="000000" w:sz="4" w:space="20"/>
        <w:left w:val="single" w:color="000000" w:sz="4" w:space="31"/>
        <w:bottom w:val="single" w:color="000000" w:sz="4" w:space="20"/>
        <w:right w:val="single" w:color="000000"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imSun-ExtB">
    <w:panose1 w:val="02010609060101010101"/>
    <w:charset w:val="86"/>
    <w:family w:val="auto"/>
    <w:pitch w:val="default"/>
    <w:sig w:usb0="00000001" w:usb1="02000000" w:usb2="00000000" w:usb3="00000000" w:csb0="00040001" w:csb1="00000000"/>
  </w:font>
  <w:font w:name="Cambria">
    <w:panose1 w:val="02040503050406030204"/>
    <w:charset w:val="00"/>
    <w:family w:val="auto"/>
    <w:pitch w:val="default"/>
    <w:sig w:usb0="E00006FF" w:usb1="420024FF" w:usb2="02000000" w:usb3="00000000" w:csb0="2000019F"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Showcard Gothic">
    <w:panose1 w:val="04020904020102020604"/>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Bahnschrift Light Condensed">
    <w:panose1 w:val="020B0502040204020203"/>
    <w:charset w:val="00"/>
    <w:family w:val="auto"/>
    <w:pitch w:val="default"/>
    <w:sig w:usb0="A00002C7" w:usb1="00000002" w:usb2="00000000" w:usb3="00000000" w:csb0="2000019F" w:csb1="00000000"/>
  </w:font>
  <w:font w:name="Bahnschrift Light">
    <w:panose1 w:val="020B0502040204020203"/>
    <w:charset w:val="00"/>
    <w:family w:val="auto"/>
    <w:pitch w:val="default"/>
    <w:sig w:usb0="A00002C7" w:usb1="00000002"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832" w:hanging="420"/>
        <w:jc w:val="left"/>
      </w:pPr>
      <w:rPr>
        <w:rFonts w:hint="default"/>
        <w:lang w:val="en-US" w:eastAsia="en-US" w:bidi="ar-SA"/>
      </w:rPr>
    </w:lvl>
    <w:lvl w:ilvl="1" w:tentative="0">
      <w:start w:val="1"/>
      <w:numFmt w:val="decimal"/>
      <w:lvlText w:val="%1.%2"/>
      <w:lvlJc w:val="left"/>
      <w:pPr>
        <w:ind w:left="832" w:hanging="420"/>
        <w:jc w:val="left"/>
      </w:pPr>
      <w:rPr>
        <w:rFonts w:hint="default"/>
        <w:b/>
        <w:bCs/>
        <w:spacing w:val="-1"/>
        <w:w w:val="100"/>
        <w:lang w:val="en-US" w:eastAsia="en-US" w:bidi="ar-SA"/>
      </w:rPr>
    </w:lvl>
    <w:lvl w:ilvl="2" w:tentative="0">
      <w:start w:val="0"/>
      <w:numFmt w:val="bullet"/>
      <w:lvlText w:val="•"/>
      <w:lvlJc w:val="left"/>
      <w:pPr>
        <w:ind w:left="2841" w:hanging="420"/>
      </w:pPr>
      <w:rPr>
        <w:rFonts w:hint="default"/>
        <w:lang w:val="en-US" w:eastAsia="en-US" w:bidi="ar-SA"/>
      </w:rPr>
    </w:lvl>
    <w:lvl w:ilvl="3" w:tentative="0">
      <w:start w:val="0"/>
      <w:numFmt w:val="bullet"/>
      <w:lvlText w:val="•"/>
      <w:lvlJc w:val="left"/>
      <w:pPr>
        <w:ind w:left="3841" w:hanging="420"/>
      </w:pPr>
      <w:rPr>
        <w:rFonts w:hint="default"/>
        <w:lang w:val="en-US" w:eastAsia="en-US" w:bidi="ar-SA"/>
      </w:rPr>
    </w:lvl>
    <w:lvl w:ilvl="4" w:tentative="0">
      <w:start w:val="0"/>
      <w:numFmt w:val="bullet"/>
      <w:lvlText w:val="•"/>
      <w:lvlJc w:val="left"/>
      <w:pPr>
        <w:ind w:left="4842" w:hanging="420"/>
      </w:pPr>
      <w:rPr>
        <w:rFonts w:hint="default"/>
        <w:lang w:val="en-US" w:eastAsia="en-US" w:bidi="ar-SA"/>
      </w:rPr>
    </w:lvl>
    <w:lvl w:ilvl="5" w:tentative="0">
      <w:start w:val="0"/>
      <w:numFmt w:val="bullet"/>
      <w:lvlText w:val="•"/>
      <w:lvlJc w:val="left"/>
      <w:pPr>
        <w:ind w:left="5843" w:hanging="420"/>
      </w:pPr>
      <w:rPr>
        <w:rFonts w:hint="default"/>
        <w:lang w:val="en-US" w:eastAsia="en-US" w:bidi="ar-SA"/>
      </w:rPr>
    </w:lvl>
    <w:lvl w:ilvl="6" w:tentative="0">
      <w:start w:val="0"/>
      <w:numFmt w:val="bullet"/>
      <w:lvlText w:val="•"/>
      <w:lvlJc w:val="left"/>
      <w:pPr>
        <w:ind w:left="6843" w:hanging="420"/>
      </w:pPr>
      <w:rPr>
        <w:rFonts w:hint="default"/>
        <w:lang w:val="en-US" w:eastAsia="en-US" w:bidi="ar-SA"/>
      </w:rPr>
    </w:lvl>
    <w:lvl w:ilvl="7" w:tentative="0">
      <w:start w:val="0"/>
      <w:numFmt w:val="bullet"/>
      <w:lvlText w:val="•"/>
      <w:lvlJc w:val="left"/>
      <w:pPr>
        <w:ind w:left="7844" w:hanging="420"/>
      </w:pPr>
      <w:rPr>
        <w:rFonts w:hint="default"/>
        <w:lang w:val="en-US" w:eastAsia="en-US" w:bidi="ar-SA"/>
      </w:rPr>
    </w:lvl>
    <w:lvl w:ilvl="8" w:tentative="0">
      <w:start w:val="0"/>
      <w:numFmt w:val="bullet"/>
      <w:lvlText w:val="•"/>
      <w:lvlJc w:val="left"/>
      <w:pPr>
        <w:ind w:left="8844" w:hanging="420"/>
      </w:pPr>
      <w:rPr>
        <w:rFonts w:hint="default"/>
        <w:lang w:val="en-US" w:eastAsia="en-US" w:bidi="ar-SA"/>
      </w:rPr>
    </w:lvl>
  </w:abstractNum>
  <w:abstractNum w:abstractNumId="1">
    <w:nsid w:val="BF205925"/>
    <w:multiLevelType w:val="multilevel"/>
    <w:tmpl w:val="BF205925"/>
    <w:lvl w:ilvl="0" w:tentative="0">
      <w:start w:val="3"/>
      <w:numFmt w:val="decimal"/>
      <w:lvlText w:val="%1"/>
      <w:lvlJc w:val="left"/>
      <w:pPr>
        <w:ind w:left="708" w:hanging="360"/>
        <w:jc w:val="left"/>
      </w:pPr>
      <w:rPr>
        <w:rFonts w:hint="default"/>
        <w:lang w:val="en-US" w:eastAsia="en-US" w:bidi="ar-SA"/>
      </w:rPr>
    </w:lvl>
    <w:lvl w:ilvl="1" w:tentative="0">
      <w:start w:val="1"/>
      <w:numFmt w:val="decimal"/>
      <w:lvlText w:val="%1.%2"/>
      <w:lvlJc w:val="left"/>
      <w:pPr>
        <w:ind w:left="708" w:hanging="360"/>
        <w:jc w:val="left"/>
      </w:pPr>
      <w:rPr>
        <w:rFonts w:hint="default" w:ascii="Times New Roman" w:hAnsi="Times New Roman" w:eastAsia="Times New Roman" w:cs="Times New Roman"/>
        <w:spacing w:val="-3"/>
        <w:w w:val="100"/>
        <w:sz w:val="24"/>
        <w:szCs w:val="24"/>
        <w:lang w:val="en-US" w:eastAsia="en-US" w:bidi="ar-SA"/>
      </w:rPr>
    </w:lvl>
    <w:lvl w:ilvl="2" w:tentative="0">
      <w:start w:val="0"/>
      <w:numFmt w:val="bullet"/>
      <w:lvlText w:val="•"/>
      <w:lvlJc w:val="left"/>
      <w:pPr>
        <w:ind w:left="2729" w:hanging="360"/>
      </w:pPr>
      <w:rPr>
        <w:rFonts w:hint="default"/>
        <w:lang w:val="en-US" w:eastAsia="en-US" w:bidi="ar-SA"/>
      </w:rPr>
    </w:lvl>
    <w:lvl w:ilvl="3" w:tentative="0">
      <w:start w:val="0"/>
      <w:numFmt w:val="bullet"/>
      <w:lvlText w:val="•"/>
      <w:lvlJc w:val="left"/>
      <w:pPr>
        <w:ind w:left="3743" w:hanging="360"/>
      </w:pPr>
      <w:rPr>
        <w:rFonts w:hint="default"/>
        <w:lang w:val="en-US" w:eastAsia="en-US" w:bidi="ar-SA"/>
      </w:rPr>
    </w:lvl>
    <w:lvl w:ilvl="4" w:tentative="0">
      <w:start w:val="0"/>
      <w:numFmt w:val="bullet"/>
      <w:lvlText w:val="•"/>
      <w:lvlJc w:val="left"/>
      <w:pPr>
        <w:ind w:left="4758" w:hanging="360"/>
      </w:pPr>
      <w:rPr>
        <w:rFonts w:hint="default"/>
        <w:lang w:val="en-US" w:eastAsia="en-US" w:bidi="ar-SA"/>
      </w:rPr>
    </w:lvl>
    <w:lvl w:ilvl="5" w:tentative="0">
      <w:start w:val="0"/>
      <w:numFmt w:val="bullet"/>
      <w:lvlText w:val="•"/>
      <w:lvlJc w:val="left"/>
      <w:pPr>
        <w:ind w:left="5773" w:hanging="360"/>
      </w:pPr>
      <w:rPr>
        <w:rFonts w:hint="default"/>
        <w:lang w:val="en-US" w:eastAsia="en-US" w:bidi="ar-SA"/>
      </w:rPr>
    </w:lvl>
    <w:lvl w:ilvl="6" w:tentative="0">
      <w:start w:val="0"/>
      <w:numFmt w:val="bullet"/>
      <w:lvlText w:val="•"/>
      <w:lvlJc w:val="left"/>
      <w:pPr>
        <w:ind w:left="6787" w:hanging="360"/>
      </w:pPr>
      <w:rPr>
        <w:rFonts w:hint="default"/>
        <w:lang w:val="en-US" w:eastAsia="en-US" w:bidi="ar-SA"/>
      </w:rPr>
    </w:lvl>
    <w:lvl w:ilvl="7" w:tentative="0">
      <w:start w:val="0"/>
      <w:numFmt w:val="bullet"/>
      <w:lvlText w:val="•"/>
      <w:lvlJc w:val="left"/>
      <w:pPr>
        <w:ind w:left="7802" w:hanging="360"/>
      </w:pPr>
      <w:rPr>
        <w:rFonts w:hint="default"/>
        <w:lang w:val="en-US" w:eastAsia="en-US" w:bidi="ar-SA"/>
      </w:rPr>
    </w:lvl>
    <w:lvl w:ilvl="8" w:tentative="0">
      <w:start w:val="0"/>
      <w:numFmt w:val="bullet"/>
      <w:lvlText w:val="•"/>
      <w:lvlJc w:val="left"/>
      <w:pPr>
        <w:ind w:left="8816" w:hanging="360"/>
      </w:pPr>
      <w:rPr>
        <w:rFonts w:hint="default"/>
        <w:lang w:val="en-US" w:eastAsia="en-US" w:bidi="ar-SA"/>
      </w:rPr>
    </w:lvl>
  </w:abstractNum>
  <w:abstractNum w:abstractNumId="2">
    <w:nsid w:val="CF092B84"/>
    <w:multiLevelType w:val="multilevel"/>
    <w:tmpl w:val="CF092B84"/>
    <w:lvl w:ilvl="0" w:tentative="0">
      <w:start w:val="1"/>
      <w:numFmt w:val="decimal"/>
      <w:lvlText w:val="%1"/>
      <w:lvlJc w:val="left"/>
      <w:pPr>
        <w:ind w:left="772" w:hanging="360"/>
        <w:jc w:val="left"/>
      </w:pPr>
      <w:rPr>
        <w:rFonts w:hint="default"/>
        <w:lang w:val="en-US" w:eastAsia="en-US" w:bidi="ar-SA"/>
      </w:rPr>
    </w:lvl>
    <w:lvl w:ilvl="1" w:tentative="0">
      <w:start w:val="1"/>
      <w:numFmt w:val="decimal"/>
      <w:lvlText w:val="%1.%2"/>
      <w:lvlJc w:val="left"/>
      <w:pPr>
        <w:ind w:left="772" w:hanging="360"/>
        <w:jc w:val="left"/>
      </w:pPr>
      <w:rPr>
        <w:rFonts w:hint="default" w:ascii="Times New Roman" w:hAnsi="Times New Roman" w:eastAsia="Times New Roman" w:cs="Times New Roman"/>
        <w:spacing w:val="-4"/>
        <w:w w:val="100"/>
        <w:sz w:val="24"/>
        <w:szCs w:val="24"/>
        <w:lang w:val="en-US" w:eastAsia="en-US" w:bidi="ar-SA"/>
      </w:rPr>
    </w:lvl>
    <w:lvl w:ilvl="2" w:tentative="0">
      <w:start w:val="0"/>
      <w:numFmt w:val="bullet"/>
      <w:lvlText w:val="•"/>
      <w:lvlJc w:val="left"/>
      <w:pPr>
        <w:ind w:left="2793" w:hanging="360"/>
      </w:pPr>
      <w:rPr>
        <w:rFonts w:hint="default"/>
        <w:lang w:val="en-US" w:eastAsia="en-US" w:bidi="ar-SA"/>
      </w:rPr>
    </w:lvl>
    <w:lvl w:ilvl="3" w:tentative="0">
      <w:start w:val="0"/>
      <w:numFmt w:val="bullet"/>
      <w:lvlText w:val="•"/>
      <w:lvlJc w:val="left"/>
      <w:pPr>
        <w:ind w:left="3799" w:hanging="360"/>
      </w:pPr>
      <w:rPr>
        <w:rFonts w:hint="default"/>
        <w:lang w:val="en-US" w:eastAsia="en-US" w:bidi="ar-SA"/>
      </w:rPr>
    </w:lvl>
    <w:lvl w:ilvl="4" w:tentative="0">
      <w:start w:val="0"/>
      <w:numFmt w:val="bullet"/>
      <w:lvlText w:val="•"/>
      <w:lvlJc w:val="left"/>
      <w:pPr>
        <w:ind w:left="4806" w:hanging="360"/>
      </w:pPr>
      <w:rPr>
        <w:rFonts w:hint="default"/>
        <w:lang w:val="en-US" w:eastAsia="en-US" w:bidi="ar-SA"/>
      </w:rPr>
    </w:lvl>
    <w:lvl w:ilvl="5" w:tentative="0">
      <w:start w:val="0"/>
      <w:numFmt w:val="bullet"/>
      <w:lvlText w:val="•"/>
      <w:lvlJc w:val="left"/>
      <w:pPr>
        <w:ind w:left="5813" w:hanging="360"/>
      </w:pPr>
      <w:rPr>
        <w:rFonts w:hint="default"/>
        <w:lang w:val="en-US" w:eastAsia="en-US" w:bidi="ar-SA"/>
      </w:rPr>
    </w:lvl>
    <w:lvl w:ilvl="6" w:tentative="0">
      <w:start w:val="0"/>
      <w:numFmt w:val="bullet"/>
      <w:lvlText w:val="•"/>
      <w:lvlJc w:val="left"/>
      <w:pPr>
        <w:ind w:left="6819" w:hanging="360"/>
      </w:pPr>
      <w:rPr>
        <w:rFonts w:hint="default"/>
        <w:lang w:val="en-US" w:eastAsia="en-US" w:bidi="ar-SA"/>
      </w:rPr>
    </w:lvl>
    <w:lvl w:ilvl="7" w:tentative="0">
      <w:start w:val="0"/>
      <w:numFmt w:val="bullet"/>
      <w:lvlText w:val="•"/>
      <w:lvlJc w:val="left"/>
      <w:pPr>
        <w:ind w:left="7826" w:hanging="360"/>
      </w:pPr>
      <w:rPr>
        <w:rFonts w:hint="default"/>
        <w:lang w:val="en-US" w:eastAsia="en-US" w:bidi="ar-SA"/>
      </w:rPr>
    </w:lvl>
    <w:lvl w:ilvl="8" w:tentative="0">
      <w:start w:val="0"/>
      <w:numFmt w:val="bullet"/>
      <w:lvlText w:val="•"/>
      <w:lvlJc w:val="left"/>
      <w:pPr>
        <w:ind w:left="8832" w:hanging="360"/>
      </w:pPr>
      <w:rPr>
        <w:rFonts w:hint="default"/>
        <w:lang w:val="en-US" w:eastAsia="en-US" w:bidi="ar-SA"/>
      </w:rPr>
    </w:lvl>
  </w:abstractNum>
  <w:abstractNum w:abstractNumId="3">
    <w:nsid w:val="0053208E"/>
    <w:multiLevelType w:val="multilevel"/>
    <w:tmpl w:val="0053208E"/>
    <w:lvl w:ilvl="0" w:tentative="0">
      <w:start w:val="1"/>
      <w:numFmt w:val="lowerRoman"/>
      <w:lvlText w:val="(%1)"/>
      <w:lvlJc w:val="left"/>
      <w:pPr>
        <w:ind w:left="1634" w:hanging="567"/>
        <w:jc w:val="left"/>
      </w:pPr>
      <w:rPr>
        <w:rFonts w:hint="default" w:ascii="Times New Roman" w:hAnsi="Times New Roman" w:eastAsia="Times New Roman" w:cs="Times New Roman"/>
        <w:spacing w:val="-2"/>
        <w:w w:val="100"/>
        <w:sz w:val="22"/>
        <w:szCs w:val="22"/>
        <w:lang w:val="en-US" w:eastAsia="en-US" w:bidi="ar-SA"/>
      </w:rPr>
    </w:lvl>
    <w:lvl w:ilvl="1" w:tentative="0">
      <w:start w:val="0"/>
      <w:numFmt w:val="bullet"/>
      <w:lvlText w:val="•"/>
      <w:lvlJc w:val="left"/>
      <w:pPr>
        <w:ind w:left="2552" w:hanging="567"/>
      </w:pPr>
      <w:rPr>
        <w:rFonts w:hint="default"/>
        <w:lang w:val="en-US" w:eastAsia="en-US" w:bidi="ar-SA"/>
      </w:rPr>
    </w:lvl>
    <w:lvl w:ilvl="2" w:tentative="0">
      <w:start w:val="0"/>
      <w:numFmt w:val="bullet"/>
      <w:lvlText w:val="•"/>
      <w:lvlJc w:val="left"/>
      <w:pPr>
        <w:ind w:left="3465" w:hanging="567"/>
      </w:pPr>
      <w:rPr>
        <w:rFonts w:hint="default"/>
        <w:lang w:val="en-US" w:eastAsia="en-US" w:bidi="ar-SA"/>
      </w:rPr>
    </w:lvl>
    <w:lvl w:ilvl="3" w:tentative="0">
      <w:start w:val="0"/>
      <w:numFmt w:val="bullet"/>
      <w:lvlText w:val="•"/>
      <w:lvlJc w:val="left"/>
      <w:pPr>
        <w:ind w:left="4377" w:hanging="567"/>
      </w:pPr>
      <w:rPr>
        <w:rFonts w:hint="default"/>
        <w:lang w:val="en-US" w:eastAsia="en-US" w:bidi="ar-SA"/>
      </w:rPr>
    </w:lvl>
    <w:lvl w:ilvl="4" w:tentative="0">
      <w:start w:val="0"/>
      <w:numFmt w:val="bullet"/>
      <w:lvlText w:val="•"/>
      <w:lvlJc w:val="left"/>
      <w:pPr>
        <w:ind w:left="5290" w:hanging="567"/>
      </w:pPr>
      <w:rPr>
        <w:rFonts w:hint="default"/>
        <w:lang w:val="en-US" w:eastAsia="en-US" w:bidi="ar-SA"/>
      </w:rPr>
    </w:lvl>
    <w:lvl w:ilvl="5" w:tentative="0">
      <w:start w:val="0"/>
      <w:numFmt w:val="bullet"/>
      <w:lvlText w:val="•"/>
      <w:lvlJc w:val="left"/>
      <w:pPr>
        <w:ind w:left="6203" w:hanging="567"/>
      </w:pPr>
      <w:rPr>
        <w:rFonts w:hint="default"/>
        <w:lang w:val="en-US" w:eastAsia="en-US" w:bidi="ar-SA"/>
      </w:rPr>
    </w:lvl>
    <w:lvl w:ilvl="6" w:tentative="0">
      <w:start w:val="0"/>
      <w:numFmt w:val="bullet"/>
      <w:lvlText w:val="•"/>
      <w:lvlJc w:val="left"/>
      <w:pPr>
        <w:ind w:left="7115" w:hanging="567"/>
      </w:pPr>
      <w:rPr>
        <w:rFonts w:hint="default"/>
        <w:lang w:val="en-US" w:eastAsia="en-US" w:bidi="ar-SA"/>
      </w:rPr>
    </w:lvl>
    <w:lvl w:ilvl="7" w:tentative="0">
      <w:start w:val="0"/>
      <w:numFmt w:val="bullet"/>
      <w:lvlText w:val="•"/>
      <w:lvlJc w:val="left"/>
      <w:pPr>
        <w:ind w:left="8028" w:hanging="567"/>
      </w:pPr>
      <w:rPr>
        <w:rFonts w:hint="default"/>
        <w:lang w:val="en-US" w:eastAsia="en-US" w:bidi="ar-SA"/>
      </w:rPr>
    </w:lvl>
    <w:lvl w:ilvl="8" w:tentative="0">
      <w:start w:val="0"/>
      <w:numFmt w:val="bullet"/>
      <w:lvlText w:val="•"/>
      <w:lvlJc w:val="left"/>
      <w:pPr>
        <w:ind w:left="8940" w:hanging="567"/>
      </w:pPr>
      <w:rPr>
        <w:rFonts w:hint="default"/>
        <w:lang w:val="en-US" w:eastAsia="en-US" w:bidi="ar-SA"/>
      </w:rPr>
    </w:lvl>
  </w:abstractNum>
  <w:abstractNum w:abstractNumId="4">
    <w:nsid w:val="25B654F3"/>
    <w:multiLevelType w:val="multilevel"/>
    <w:tmpl w:val="25B654F3"/>
    <w:lvl w:ilvl="0" w:tentative="0">
      <w:start w:val="2"/>
      <w:numFmt w:val="decimal"/>
      <w:lvlText w:val="%1"/>
      <w:lvlJc w:val="left"/>
      <w:pPr>
        <w:ind w:left="528" w:hanging="420"/>
        <w:jc w:val="left"/>
      </w:pPr>
      <w:rPr>
        <w:rFonts w:hint="default"/>
        <w:lang w:val="en-US" w:eastAsia="en-US" w:bidi="ar-SA"/>
      </w:rPr>
    </w:lvl>
    <w:lvl w:ilvl="1" w:tentative="0">
      <w:start w:val="1"/>
      <w:numFmt w:val="decimal"/>
      <w:lvlText w:val="%1.%2"/>
      <w:lvlJc w:val="left"/>
      <w:pPr>
        <w:ind w:left="528" w:hanging="420"/>
        <w:jc w:val="left"/>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2585" w:hanging="420"/>
      </w:pPr>
      <w:rPr>
        <w:rFonts w:hint="default"/>
        <w:lang w:val="en-US" w:eastAsia="en-US" w:bidi="ar-SA"/>
      </w:rPr>
    </w:lvl>
    <w:lvl w:ilvl="3" w:tentative="0">
      <w:start w:val="0"/>
      <w:numFmt w:val="bullet"/>
      <w:lvlText w:val="•"/>
      <w:lvlJc w:val="left"/>
      <w:pPr>
        <w:ind w:left="3617" w:hanging="420"/>
      </w:pPr>
      <w:rPr>
        <w:rFonts w:hint="default"/>
        <w:lang w:val="en-US" w:eastAsia="en-US" w:bidi="ar-SA"/>
      </w:rPr>
    </w:lvl>
    <w:lvl w:ilvl="4" w:tentative="0">
      <w:start w:val="0"/>
      <w:numFmt w:val="bullet"/>
      <w:lvlText w:val="•"/>
      <w:lvlJc w:val="left"/>
      <w:pPr>
        <w:ind w:left="4650" w:hanging="420"/>
      </w:pPr>
      <w:rPr>
        <w:rFonts w:hint="default"/>
        <w:lang w:val="en-US" w:eastAsia="en-US" w:bidi="ar-SA"/>
      </w:rPr>
    </w:lvl>
    <w:lvl w:ilvl="5" w:tentative="0">
      <w:start w:val="0"/>
      <w:numFmt w:val="bullet"/>
      <w:lvlText w:val="•"/>
      <w:lvlJc w:val="left"/>
      <w:pPr>
        <w:ind w:left="5683" w:hanging="420"/>
      </w:pPr>
      <w:rPr>
        <w:rFonts w:hint="default"/>
        <w:lang w:val="en-US" w:eastAsia="en-US" w:bidi="ar-SA"/>
      </w:rPr>
    </w:lvl>
    <w:lvl w:ilvl="6" w:tentative="0">
      <w:start w:val="0"/>
      <w:numFmt w:val="bullet"/>
      <w:lvlText w:val="•"/>
      <w:lvlJc w:val="left"/>
      <w:pPr>
        <w:ind w:left="6715" w:hanging="420"/>
      </w:pPr>
      <w:rPr>
        <w:rFonts w:hint="default"/>
        <w:lang w:val="en-US" w:eastAsia="en-US" w:bidi="ar-SA"/>
      </w:rPr>
    </w:lvl>
    <w:lvl w:ilvl="7" w:tentative="0">
      <w:start w:val="0"/>
      <w:numFmt w:val="bullet"/>
      <w:lvlText w:val="•"/>
      <w:lvlJc w:val="left"/>
      <w:pPr>
        <w:ind w:left="7748" w:hanging="420"/>
      </w:pPr>
      <w:rPr>
        <w:rFonts w:hint="default"/>
        <w:lang w:val="en-US" w:eastAsia="en-US" w:bidi="ar-SA"/>
      </w:rPr>
    </w:lvl>
    <w:lvl w:ilvl="8" w:tentative="0">
      <w:start w:val="0"/>
      <w:numFmt w:val="bullet"/>
      <w:lvlText w:val="•"/>
      <w:lvlJc w:val="left"/>
      <w:pPr>
        <w:ind w:left="8780" w:hanging="420"/>
      </w:pPr>
      <w:rPr>
        <w:rFonts w:hint="default"/>
        <w:lang w:val="en-US" w:eastAsia="en-US" w:bidi="ar-SA"/>
      </w:rPr>
    </w:lvl>
  </w:abstractNum>
  <w:abstractNum w:abstractNumId="5">
    <w:nsid w:val="47EAAC93"/>
    <w:multiLevelType w:val="singleLevel"/>
    <w:tmpl w:val="47EAAC93"/>
    <w:lvl w:ilvl="0" w:tentative="0">
      <w:start w:val="1"/>
      <w:numFmt w:val="decimal"/>
      <w:suff w:val="space"/>
      <w:lvlText w:val="%1."/>
      <w:lvlJc w:val="left"/>
    </w:lvl>
  </w:abstractNum>
  <w:abstractNum w:abstractNumId="6">
    <w:nsid w:val="59ADCABA"/>
    <w:multiLevelType w:val="multilevel"/>
    <w:tmpl w:val="59ADCABA"/>
    <w:lvl w:ilvl="0" w:tentative="0">
      <w:start w:val="2"/>
      <w:numFmt w:val="decimal"/>
      <w:lvlText w:val="%1"/>
      <w:lvlJc w:val="left"/>
      <w:pPr>
        <w:ind w:left="768" w:hanging="360"/>
        <w:jc w:val="left"/>
      </w:pPr>
      <w:rPr>
        <w:rFonts w:hint="default"/>
        <w:lang w:val="en-US" w:eastAsia="en-US" w:bidi="ar-SA"/>
      </w:rPr>
    </w:lvl>
    <w:lvl w:ilvl="1" w:tentative="0">
      <w:start w:val="1"/>
      <w:numFmt w:val="decimal"/>
      <w:lvlText w:val="%1.%2"/>
      <w:lvlJc w:val="left"/>
      <w:pPr>
        <w:ind w:left="768" w:hanging="360"/>
        <w:jc w:val="left"/>
      </w:pPr>
      <w:rPr>
        <w:rFonts w:hint="default" w:ascii="Times New Roman" w:hAnsi="Times New Roman" w:eastAsia="Times New Roman" w:cs="Times New Roman"/>
        <w:spacing w:val="-4"/>
        <w:w w:val="100"/>
        <w:sz w:val="24"/>
        <w:szCs w:val="24"/>
        <w:lang w:val="en-US" w:eastAsia="en-US" w:bidi="ar-SA"/>
      </w:rPr>
    </w:lvl>
    <w:lvl w:ilvl="2" w:tentative="0">
      <w:start w:val="0"/>
      <w:numFmt w:val="bullet"/>
      <w:lvlText w:val="•"/>
      <w:lvlJc w:val="left"/>
      <w:pPr>
        <w:ind w:left="2777" w:hanging="360"/>
      </w:pPr>
      <w:rPr>
        <w:rFonts w:hint="default"/>
        <w:lang w:val="en-US" w:eastAsia="en-US" w:bidi="ar-SA"/>
      </w:rPr>
    </w:lvl>
    <w:lvl w:ilvl="3" w:tentative="0">
      <w:start w:val="0"/>
      <w:numFmt w:val="bullet"/>
      <w:lvlText w:val="•"/>
      <w:lvlJc w:val="left"/>
      <w:pPr>
        <w:ind w:left="3785" w:hanging="360"/>
      </w:pPr>
      <w:rPr>
        <w:rFonts w:hint="default"/>
        <w:lang w:val="en-US" w:eastAsia="en-US" w:bidi="ar-SA"/>
      </w:rPr>
    </w:lvl>
    <w:lvl w:ilvl="4" w:tentative="0">
      <w:start w:val="0"/>
      <w:numFmt w:val="bullet"/>
      <w:lvlText w:val="•"/>
      <w:lvlJc w:val="left"/>
      <w:pPr>
        <w:ind w:left="4794" w:hanging="360"/>
      </w:pPr>
      <w:rPr>
        <w:rFonts w:hint="default"/>
        <w:lang w:val="en-US" w:eastAsia="en-US" w:bidi="ar-SA"/>
      </w:rPr>
    </w:lvl>
    <w:lvl w:ilvl="5" w:tentative="0">
      <w:start w:val="0"/>
      <w:numFmt w:val="bullet"/>
      <w:lvlText w:val="•"/>
      <w:lvlJc w:val="left"/>
      <w:pPr>
        <w:ind w:left="5803" w:hanging="360"/>
      </w:pPr>
      <w:rPr>
        <w:rFonts w:hint="default"/>
        <w:lang w:val="en-US" w:eastAsia="en-US" w:bidi="ar-SA"/>
      </w:rPr>
    </w:lvl>
    <w:lvl w:ilvl="6" w:tentative="0">
      <w:start w:val="0"/>
      <w:numFmt w:val="bullet"/>
      <w:lvlText w:val="•"/>
      <w:lvlJc w:val="left"/>
      <w:pPr>
        <w:ind w:left="6811" w:hanging="360"/>
      </w:pPr>
      <w:rPr>
        <w:rFonts w:hint="default"/>
        <w:lang w:val="en-US" w:eastAsia="en-US" w:bidi="ar-SA"/>
      </w:rPr>
    </w:lvl>
    <w:lvl w:ilvl="7" w:tentative="0">
      <w:start w:val="0"/>
      <w:numFmt w:val="bullet"/>
      <w:lvlText w:val="•"/>
      <w:lvlJc w:val="left"/>
      <w:pPr>
        <w:ind w:left="7820" w:hanging="360"/>
      </w:pPr>
      <w:rPr>
        <w:rFonts w:hint="default"/>
        <w:lang w:val="en-US" w:eastAsia="en-US" w:bidi="ar-SA"/>
      </w:rPr>
    </w:lvl>
    <w:lvl w:ilvl="8" w:tentative="0">
      <w:start w:val="0"/>
      <w:numFmt w:val="bullet"/>
      <w:lvlText w:val="•"/>
      <w:lvlJc w:val="left"/>
      <w:pPr>
        <w:ind w:left="8828" w:hanging="360"/>
      </w:pPr>
      <w:rPr>
        <w:rFonts w:hint="default"/>
        <w:lang w:val="en-US" w:eastAsia="en-US" w:bidi="ar-SA"/>
      </w:rPr>
    </w:lvl>
  </w:abstractNum>
  <w:abstractNum w:abstractNumId="7">
    <w:nsid w:val="72183CF9"/>
    <w:multiLevelType w:val="multilevel"/>
    <w:tmpl w:val="72183CF9"/>
    <w:lvl w:ilvl="0" w:tentative="0">
      <w:start w:val="3"/>
      <w:numFmt w:val="decimal"/>
      <w:lvlText w:val="%1"/>
      <w:lvlJc w:val="left"/>
      <w:pPr>
        <w:ind w:left="708" w:hanging="600"/>
        <w:jc w:val="left"/>
      </w:pPr>
      <w:rPr>
        <w:rFonts w:hint="default"/>
        <w:lang w:val="en-US" w:eastAsia="en-US" w:bidi="ar-SA"/>
      </w:rPr>
    </w:lvl>
    <w:lvl w:ilvl="1" w:tentative="0">
      <w:start w:val="1"/>
      <w:numFmt w:val="decimal"/>
      <w:lvlText w:val="%1.%2"/>
      <w:lvlJc w:val="left"/>
      <w:pPr>
        <w:ind w:left="708" w:hanging="600"/>
        <w:jc w:val="left"/>
      </w:pPr>
      <w:rPr>
        <w:rFonts w:hint="default"/>
        <w:b/>
        <w:bCs/>
        <w:spacing w:val="-1"/>
        <w:w w:val="94"/>
        <w:lang w:val="en-US" w:eastAsia="en-US" w:bidi="ar-SA"/>
      </w:rPr>
    </w:lvl>
    <w:lvl w:ilvl="2" w:tentative="0">
      <w:start w:val="0"/>
      <w:numFmt w:val="bullet"/>
      <w:lvlText w:val="•"/>
      <w:lvlJc w:val="left"/>
      <w:pPr>
        <w:ind w:left="2729" w:hanging="600"/>
      </w:pPr>
      <w:rPr>
        <w:rFonts w:hint="default"/>
        <w:lang w:val="en-US" w:eastAsia="en-US" w:bidi="ar-SA"/>
      </w:rPr>
    </w:lvl>
    <w:lvl w:ilvl="3" w:tentative="0">
      <w:start w:val="0"/>
      <w:numFmt w:val="bullet"/>
      <w:lvlText w:val="•"/>
      <w:lvlJc w:val="left"/>
      <w:pPr>
        <w:ind w:left="3743" w:hanging="600"/>
      </w:pPr>
      <w:rPr>
        <w:rFonts w:hint="default"/>
        <w:lang w:val="en-US" w:eastAsia="en-US" w:bidi="ar-SA"/>
      </w:rPr>
    </w:lvl>
    <w:lvl w:ilvl="4" w:tentative="0">
      <w:start w:val="0"/>
      <w:numFmt w:val="bullet"/>
      <w:lvlText w:val="•"/>
      <w:lvlJc w:val="left"/>
      <w:pPr>
        <w:ind w:left="4758" w:hanging="600"/>
      </w:pPr>
      <w:rPr>
        <w:rFonts w:hint="default"/>
        <w:lang w:val="en-US" w:eastAsia="en-US" w:bidi="ar-SA"/>
      </w:rPr>
    </w:lvl>
    <w:lvl w:ilvl="5" w:tentative="0">
      <w:start w:val="0"/>
      <w:numFmt w:val="bullet"/>
      <w:lvlText w:val="•"/>
      <w:lvlJc w:val="left"/>
      <w:pPr>
        <w:ind w:left="5773" w:hanging="600"/>
      </w:pPr>
      <w:rPr>
        <w:rFonts w:hint="default"/>
        <w:lang w:val="en-US" w:eastAsia="en-US" w:bidi="ar-SA"/>
      </w:rPr>
    </w:lvl>
    <w:lvl w:ilvl="6" w:tentative="0">
      <w:start w:val="0"/>
      <w:numFmt w:val="bullet"/>
      <w:lvlText w:val="•"/>
      <w:lvlJc w:val="left"/>
      <w:pPr>
        <w:ind w:left="6787" w:hanging="600"/>
      </w:pPr>
      <w:rPr>
        <w:rFonts w:hint="default"/>
        <w:lang w:val="en-US" w:eastAsia="en-US" w:bidi="ar-SA"/>
      </w:rPr>
    </w:lvl>
    <w:lvl w:ilvl="7" w:tentative="0">
      <w:start w:val="0"/>
      <w:numFmt w:val="bullet"/>
      <w:lvlText w:val="•"/>
      <w:lvlJc w:val="left"/>
      <w:pPr>
        <w:ind w:left="7802" w:hanging="600"/>
      </w:pPr>
      <w:rPr>
        <w:rFonts w:hint="default"/>
        <w:lang w:val="en-US" w:eastAsia="en-US" w:bidi="ar-SA"/>
      </w:rPr>
    </w:lvl>
    <w:lvl w:ilvl="8" w:tentative="0">
      <w:start w:val="0"/>
      <w:numFmt w:val="bullet"/>
      <w:lvlText w:val="•"/>
      <w:lvlJc w:val="left"/>
      <w:pPr>
        <w:ind w:left="8816" w:hanging="600"/>
      </w:pPr>
      <w:rPr>
        <w:rFonts w:hint="default"/>
        <w:lang w:val="en-US" w:eastAsia="en-US" w:bidi="ar-SA"/>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720"/>
  <w:drawingGridHorizontalSpacing w:val="110"/>
  <w:displayHorizontalDrawingGridEvery w:val="0"/>
  <w:displayVerticalDrawingGridEvery w:val="2"/>
  <w:characterSpacingControl w:val="doNotCompress"/>
  <w:footnotePr>
    <w:footnote w:id="0"/>
    <w:footnote w:id="1"/>
  </w:footnotePr>
  <w:endnotePr>
    <w:endnote w:id="0"/>
    <w:endnote w:id="1"/>
  </w:endnotePr>
  <w:compat>
    <w:balanceSingleByteDoubleByteWidth/>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1239E1"/>
    <w:rsid w:val="3BCB4A5D"/>
    <w:rsid w:val="4C1B4AFE"/>
    <w:rsid w:val="4E9A70CB"/>
    <w:rsid w:val="5DB31123"/>
    <w:rsid w:val="60C92210"/>
    <w:rsid w:val="70FD222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1"/>
      <w:ind w:left="107" w:right="600"/>
      <w:jc w:val="center"/>
      <w:outlineLvl w:val="1"/>
    </w:pPr>
    <w:rPr>
      <w:rFonts w:ascii="Times New Roman" w:hAnsi="Times New Roman" w:eastAsia="Times New Roman" w:cs="Times New Roman"/>
      <w:b/>
      <w:bCs/>
      <w:sz w:val="36"/>
      <w:szCs w:val="36"/>
      <w:lang w:val="en-US" w:eastAsia="en-US" w:bidi="ar-SA"/>
    </w:rPr>
  </w:style>
  <w:style w:type="paragraph" w:styleId="3">
    <w:name w:val="heading 2"/>
    <w:basedOn w:val="1"/>
    <w:next w:val="1"/>
    <w:qFormat/>
    <w:uiPriority w:val="1"/>
    <w:pPr>
      <w:spacing w:before="86"/>
      <w:ind w:left="354"/>
      <w:jc w:val="center"/>
      <w:outlineLvl w:val="2"/>
    </w:pPr>
    <w:rPr>
      <w:rFonts w:ascii="Times New Roman" w:hAnsi="Times New Roman" w:eastAsia="Times New Roman" w:cs="Times New Roman"/>
      <w:b/>
      <w:bCs/>
      <w:sz w:val="32"/>
      <w:szCs w:val="32"/>
      <w:lang w:val="en-US" w:eastAsia="en-US" w:bidi="ar-SA"/>
    </w:rPr>
  </w:style>
  <w:style w:type="paragraph" w:styleId="4">
    <w:name w:val="heading 3"/>
    <w:basedOn w:val="1"/>
    <w:next w:val="1"/>
    <w:qFormat/>
    <w:uiPriority w:val="1"/>
    <w:pPr>
      <w:ind w:left="600" w:hanging="421"/>
      <w:outlineLvl w:val="3"/>
    </w:pPr>
    <w:rPr>
      <w:rFonts w:ascii="Times New Roman" w:hAnsi="Times New Roman" w:eastAsia="Times New Roman" w:cs="Times New Roman"/>
      <w:b/>
      <w:bCs/>
      <w:sz w:val="28"/>
      <w:szCs w:val="28"/>
      <w:lang w:val="en-US" w:eastAsia="en-US" w:bidi="ar-SA"/>
    </w:rPr>
  </w:style>
  <w:style w:type="paragraph" w:styleId="5">
    <w:name w:val="heading 4"/>
    <w:basedOn w:val="1"/>
    <w:next w:val="1"/>
    <w:qFormat/>
    <w:uiPriority w:val="1"/>
    <w:pPr>
      <w:spacing w:before="89"/>
      <w:ind w:left="107"/>
      <w:outlineLvl w:val="4"/>
    </w:pPr>
    <w:rPr>
      <w:rFonts w:ascii="Times New Roman" w:hAnsi="Times New Roman" w:eastAsia="Times New Roman" w:cs="Times New Roman"/>
      <w:sz w:val="28"/>
      <w:szCs w:val="28"/>
      <w:lang w:val="en-US" w:eastAsia="en-US" w:bidi="ar-SA"/>
    </w:rPr>
  </w:style>
  <w:style w:type="paragraph" w:styleId="6">
    <w:name w:val="heading 5"/>
    <w:basedOn w:val="1"/>
    <w:next w:val="1"/>
    <w:qFormat/>
    <w:uiPriority w:val="1"/>
    <w:pPr>
      <w:ind w:left="348"/>
      <w:outlineLvl w:val="5"/>
    </w:pPr>
    <w:rPr>
      <w:rFonts w:ascii="Times New Roman" w:hAnsi="Times New Roman" w:eastAsia="Times New Roman" w:cs="Times New Roman"/>
      <w:b/>
      <w:bCs/>
      <w:sz w:val="24"/>
      <w:szCs w:val="24"/>
      <w:lang w:val="en-US" w:eastAsia="en-US" w:bidi="ar-SA"/>
    </w:rPr>
  </w:style>
  <w:style w:type="character" w:default="1" w:styleId="7">
    <w:name w:val="Default Paragraph Font"/>
    <w:semiHidden/>
    <w:unhideWhenUsed/>
    <w:uiPriority w:val="1"/>
  </w:style>
  <w:style w:type="table" w:default="1" w:styleId="8">
    <w:name w:val="Normal Table"/>
    <w:semiHidden/>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paragraph" w:styleId="10">
    <w:name w:val="toc 1"/>
    <w:basedOn w:val="1"/>
    <w:next w:val="1"/>
    <w:qFormat/>
    <w:uiPriority w:val="1"/>
    <w:pPr>
      <w:spacing w:before="552"/>
      <w:ind w:left="412"/>
    </w:pPr>
    <w:rPr>
      <w:rFonts w:ascii="Times New Roman" w:hAnsi="Times New Roman" w:eastAsia="Times New Roman" w:cs="Times New Roman"/>
      <w:b/>
      <w:bCs/>
      <w:sz w:val="24"/>
      <w:szCs w:val="24"/>
      <w:lang w:val="en-US" w:eastAsia="en-US" w:bidi="ar-SA"/>
    </w:rPr>
  </w:style>
  <w:style w:type="paragraph" w:styleId="11">
    <w:name w:val="toc 2"/>
    <w:basedOn w:val="1"/>
    <w:next w:val="1"/>
    <w:qFormat/>
    <w:uiPriority w:val="1"/>
    <w:pPr>
      <w:spacing w:before="276"/>
      <w:ind w:left="412"/>
    </w:pPr>
    <w:rPr>
      <w:rFonts w:ascii="Times New Roman" w:hAnsi="Times New Roman" w:eastAsia="Times New Roman" w:cs="Times New Roman"/>
      <w:sz w:val="24"/>
      <w:szCs w:val="24"/>
      <w:lang w:val="en-US"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528" w:hanging="421"/>
    </w:pPr>
    <w:rPr>
      <w:rFonts w:ascii="Times New Roman" w:hAnsi="Times New Roman" w:eastAsia="Times New Roman" w:cs="Times New Roman"/>
      <w:lang w:val="en-US" w:eastAsia="en-US" w:bidi="ar-SA"/>
    </w:rPr>
  </w:style>
  <w:style w:type="paragraph" w:customStyle="1" w:styleId="14">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Lines>1</Lines>
  <Paragraphs>1</Paragraphs>
  <TotalTime>17</TotalTime>
  <ScaleCrop>false</ScaleCrop>
  <LinksUpToDate>false</LinksUpToDate>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2022-02-10T15:35:00Z</dcterms:created>
  <dc:creator>Manoj Naik</dc:creator>
  <cp:lastModifiedBy>wink</cp:lastModifiedBy>
  <dcterms:modified xsi:type="dcterms:W3CDTF">2022-02-10T17:51:33Z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2022-01-18T00:00:00Z</vt:filetime>
  </property>
  <property fmtid="{D5CDD505-2E9C-101B-9397-08002B2CF9AE}" pid="3" name="Creator">
    <vt:lpwstr>WPS Writer</vt:lpwstr>
  </property>
  <property fmtid="{D5CDD505-2E9C-101B-9397-08002B2CF9AE}" pid="4" name="LastSaved">
    <vt:filetime>2022-02-10T00:00:00Z</vt:filetime>
  </property>
  <property fmtid="{D5CDD505-2E9C-101B-9397-08002B2CF9AE}" pid="5" name="KSOProductBuildVer">
    <vt:lpwstr>1033-11.2.0.10463</vt:lpwstr>
  </property>
  <property fmtid="{D5CDD505-2E9C-101B-9397-08002B2CF9AE}" pid="6" name="ICV">
    <vt:lpwstr>1D270130D9734CBF86B2282984F6913E</vt:lpwstr>
  </property>
</Properties>
</file>